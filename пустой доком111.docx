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ED9F504" w14:textId="67E4B570" w:rsidR="001436CB" w:rsidRDefault="001436CB" w:rsidP="008E609E">
      <w:pPr>
        <w:pStyle w:val="1"/>
        <w:spacing w:line="240" w:lineRule="auto"/>
        <w:rPr>
          <w:rFonts w:ascii="Times New Roman" w:hAnsi="Times New Roman" w:cs="Times New Roman"/>
          <w:color w:val="auto"/>
          <w:sz w:val="22"/>
          <w:szCs w:val="22"/>
          <w:lang w:val="ru-RU"/>
        </w:rPr>
      </w:pPr>
    </w:p>
    <w:p w14:paraId="6BBA20BF" w14:textId="77777777" w:rsidR="00206063" w:rsidRDefault="00206063" w:rsidP="00206063">
      <w:pPr>
        <w:rPr>
          <w:lang w:val="ru-RU"/>
        </w:rPr>
      </w:pPr>
    </w:p>
    <w:p w14:paraId="5E8736D2" w14:textId="77777777" w:rsidR="00206063" w:rsidRDefault="00206063" w:rsidP="00206063">
      <w:pPr>
        <w:rPr>
          <w:lang w:val="ru-RU"/>
        </w:rPr>
      </w:pPr>
    </w:p>
    <w:p w14:paraId="044F04D0" w14:textId="77777777" w:rsidR="00206063" w:rsidRDefault="00206063" w:rsidP="00206063">
      <w:pPr>
        <w:rPr>
          <w:lang w:val="ru-RU"/>
        </w:rPr>
      </w:pPr>
    </w:p>
    <w:p w14:paraId="66784FF7" w14:textId="77777777" w:rsidR="00206063" w:rsidRDefault="00206063" w:rsidP="00206063">
      <w:pPr>
        <w:rPr>
          <w:lang w:val="ru-RU"/>
        </w:rPr>
      </w:pPr>
    </w:p>
    <w:p w14:paraId="30A09D9C" w14:textId="77777777" w:rsidR="00206063" w:rsidRDefault="00206063" w:rsidP="00206063">
      <w:pPr>
        <w:rPr>
          <w:lang w:val="ru-RU"/>
        </w:rPr>
      </w:pPr>
    </w:p>
    <w:p w14:paraId="1CCB2C36" w14:textId="77777777" w:rsidR="00206063" w:rsidRDefault="00206063" w:rsidP="00206063">
      <w:pPr>
        <w:rPr>
          <w:lang w:val="ru-RU"/>
        </w:rPr>
      </w:pPr>
    </w:p>
    <w:p w14:paraId="396BD27C" w14:textId="77777777" w:rsidR="00206063" w:rsidRDefault="00206063" w:rsidP="00206063">
      <w:pPr>
        <w:rPr>
          <w:lang w:val="ru-RU"/>
        </w:rPr>
      </w:pPr>
    </w:p>
    <w:p w14:paraId="7876A1BB" w14:textId="77777777" w:rsidR="00206063" w:rsidRDefault="00206063" w:rsidP="00206063">
      <w:pPr>
        <w:rPr>
          <w:lang w:val="ru-RU"/>
        </w:rPr>
      </w:pPr>
    </w:p>
    <w:p w14:paraId="7A277618" w14:textId="77777777" w:rsidR="00206063" w:rsidRDefault="00206063" w:rsidP="00206063">
      <w:pPr>
        <w:rPr>
          <w:lang w:val="ru-RU"/>
        </w:rPr>
      </w:pPr>
    </w:p>
    <w:p w14:paraId="56EA7DF7" w14:textId="77777777" w:rsidR="00206063" w:rsidRDefault="00206063" w:rsidP="00206063">
      <w:pPr>
        <w:rPr>
          <w:lang w:val="ru-RU"/>
        </w:rPr>
      </w:pPr>
    </w:p>
    <w:p w14:paraId="7CEF4152" w14:textId="77777777" w:rsidR="00206063" w:rsidRDefault="00206063" w:rsidP="00206063">
      <w:pPr>
        <w:rPr>
          <w:lang w:val="ru-RU"/>
        </w:rPr>
      </w:pPr>
    </w:p>
    <w:p w14:paraId="01A9E9C5" w14:textId="77777777" w:rsidR="00206063" w:rsidRDefault="00206063" w:rsidP="00206063">
      <w:pPr>
        <w:rPr>
          <w:lang w:val="ru-RU"/>
        </w:rPr>
      </w:pPr>
    </w:p>
    <w:p w14:paraId="6E79CB28" w14:textId="77777777" w:rsidR="00206063" w:rsidRDefault="00206063" w:rsidP="00206063">
      <w:pPr>
        <w:rPr>
          <w:lang w:val="ru-RU"/>
        </w:rPr>
      </w:pPr>
    </w:p>
    <w:p w14:paraId="5173BE42" w14:textId="77777777" w:rsidR="00206063" w:rsidRDefault="00206063" w:rsidP="00206063">
      <w:pPr>
        <w:rPr>
          <w:lang w:val="ru-RU"/>
        </w:rPr>
      </w:pPr>
    </w:p>
    <w:p w14:paraId="6056D19A" w14:textId="77777777" w:rsidR="00206063" w:rsidRDefault="00206063" w:rsidP="00206063">
      <w:pPr>
        <w:rPr>
          <w:lang w:val="ru-RU"/>
        </w:rPr>
      </w:pPr>
    </w:p>
    <w:p w14:paraId="7DB3E2CC" w14:textId="77777777" w:rsidR="00206063" w:rsidRDefault="00206063" w:rsidP="00206063">
      <w:pPr>
        <w:rPr>
          <w:lang w:val="ru-RU"/>
        </w:rPr>
      </w:pPr>
    </w:p>
    <w:p w14:paraId="7910B4DA" w14:textId="77777777" w:rsidR="00206063" w:rsidRDefault="00206063" w:rsidP="00206063">
      <w:pPr>
        <w:rPr>
          <w:lang w:val="ru-RU"/>
        </w:rPr>
      </w:pPr>
    </w:p>
    <w:p w14:paraId="10F6FC12" w14:textId="77777777" w:rsidR="00206063" w:rsidRDefault="00206063" w:rsidP="00206063">
      <w:pPr>
        <w:rPr>
          <w:lang w:val="ru-RU"/>
        </w:rPr>
      </w:pPr>
    </w:p>
    <w:p w14:paraId="6E30EF2A" w14:textId="77777777" w:rsidR="00206063" w:rsidRDefault="00206063" w:rsidP="00206063">
      <w:pPr>
        <w:rPr>
          <w:lang w:val="ru-RU"/>
        </w:rPr>
      </w:pPr>
    </w:p>
    <w:p w14:paraId="66541A0A" w14:textId="77777777" w:rsidR="00206063" w:rsidRDefault="00206063" w:rsidP="00206063">
      <w:pPr>
        <w:rPr>
          <w:lang w:val="ru-RU"/>
        </w:rPr>
      </w:pPr>
    </w:p>
    <w:p w14:paraId="4377CE2B" w14:textId="77777777" w:rsidR="00206063" w:rsidRDefault="00206063" w:rsidP="00206063">
      <w:pPr>
        <w:rPr>
          <w:lang w:val="ru-RU"/>
        </w:rPr>
      </w:pPr>
    </w:p>
    <w:p w14:paraId="662D2DF9" w14:textId="77777777" w:rsidR="00206063" w:rsidRDefault="00206063" w:rsidP="00206063">
      <w:pPr>
        <w:rPr>
          <w:lang w:val="ru-RU"/>
        </w:rPr>
      </w:pPr>
    </w:p>
    <w:p w14:paraId="6E4987F0" w14:textId="77777777" w:rsidR="00206063" w:rsidRPr="00206063" w:rsidRDefault="00206063" w:rsidP="00206063">
      <w:pPr>
        <w:rPr>
          <w:lang w:val="ru-RU"/>
        </w:rPr>
      </w:pPr>
    </w:p>
    <w:p w14:paraId="3BCE38F6" w14:textId="77777777" w:rsidR="00CE37D2" w:rsidRPr="008E609E" w:rsidRDefault="00CE37D2" w:rsidP="00E453B3">
      <w:pPr>
        <w:spacing w:line="240" w:lineRule="auto"/>
        <w:rPr>
          <w:rFonts w:ascii="Times New Roman" w:hAnsi="Times New Roman" w:cs="Times New Roman"/>
          <w:lang w:val="ru-RU"/>
        </w:rPr>
      </w:pPr>
    </w:p>
    <w:p w14:paraId="0BA3F6B3" w14:textId="3800BC78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b/>
          <w:bCs/>
          <w:lang w:val="ru-RU"/>
        </w:rPr>
      </w:pPr>
      <w:r w:rsidRPr="008E609E">
        <w:rPr>
          <w:rFonts w:ascii="Times New Roman" w:hAnsi="Times New Roman" w:cs="Times New Roman"/>
          <w:b/>
          <w:bCs/>
          <w:lang w:val="ru-RU"/>
        </w:rPr>
        <w:lastRenderedPageBreak/>
        <w:t>&lt;</w:t>
      </w:r>
      <w:r w:rsidRPr="008E609E">
        <w:rPr>
          <w:rFonts w:ascii="Times New Roman" w:hAnsi="Times New Roman" w:cs="Times New Roman"/>
          <w:b/>
          <w:bCs/>
        </w:rPr>
        <w:t>question</w:t>
      </w:r>
      <w:r w:rsidR="003E6E16" w:rsidRPr="008E609E">
        <w:rPr>
          <w:rFonts w:ascii="Times New Roman" w:hAnsi="Times New Roman" w:cs="Times New Roman"/>
          <w:b/>
          <w:bCs/>
          <w:lang w:val="ru-RU"/>
        </w:rPr>
        <w:t>1</w:t>
      </w:r>
      <w:r w:rsidRPr="008E609E">
        <w:rPr>
          <w:rFonts w:ascii="Times New Roman" w:hAnsi="Times New Roman" w:cs="Times New Roman"/>
          <w:b/>
          <w:bCs/>
          <w:lang w:val="ru-RU"/>
        </w:rPr>
        <w:t>&gt; Что понимают под</w:t>
      </w:r>
      <w:r w:rsidR="003E6E16" w:rsidRPr="008E609E">
        <w:rPr>
          <w:rFonts w:ascii="Times New Roman" w:hAnsi="Times New Roman" w:cs="Times New Roman"/>
          <w:b/>
          <w:bCs/>
          <w:lang w:val="kk-KZ"/>
        </w:rPr>
        <w:t xml:space="preserve"> термином</w:t>
      </w:r>
      <w:r w:rsidR="003E6E16" w:rsidRPr="008E609E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8E609E">
        <w:rPr>
          <w:rFonts w:ascii="Times New Roman" w:hAnsi="Times New Roman" w:cs="Times New Roman"/>
          <w:b/>
          <w:bCs/>
          <w:lang w:val="ru-RU"/>
        </w:rPr>
        <w:t xml:space="preserve"> </w:t>
      </w:r>
      <w:r w:rsidR="003E6E16" w:rsidRPr="008E609E">
        <w:rPr>
          <w:rFonts w:ascii="Times New Roman" w:hAnsi="Times New Roman" w:cs="Times New Roman"/>
          <w:b/>
          <w:bCs/>
          <w:lang w:val="ru-RU"/>
        </w:rPr>
        <w:t>«Общественное здоровье»?</w:t>
      </w:r>
      <w:bookmarkStart w:id="0" w:name="_GoBack"/>
      <w:bookmarkEnd w:id="0"/>
    </w:p>
    <w:p w14:paraId="2C3BD6A5" w14:textId="15F10444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proofErr w:type="gramStart"/>
      <w:r w:rsidRPr="008E609E">
        <w:rPr>
          <w:rFonts w:ascii="Times New Roman" w:hAnsi="Times New Roman" w:cs="Times New Roman"/>
        </w:rPr>
        <w:t>variant</w:t>
      </w:r>
      <w:proofErr w:type="gramEnd"/>
      <w:r w:rsidRPr="008E609E">
        <w:rPr>
          <w:rFonts w:ascii="Times New Roman" w:hAnsi="Times New Roman" w:cs="Times New Roman"/>
          <w:lang w:val="ru-RU"/>
        </w:rPr>
        <w:t>&gt; Состояние здоровья населения в целом, связанное с условиями жизни и окружающей среды</w:t>
      </w:r>
      <w:r w:rsidR="00206063">
        <w:rPr>
          <w:rFonts w:ascii="Times New Roman" w:hAnsi="Times New Roman" w:cs="Times New Roman"/>
          <w:lang w:val="ru-RU"/>
        </w:rPr>
        <w:t>+</w:t>
      </w:r>
    </w:p>
    <w:p w14:paraId="0EA63277" w14:textId="004F98A9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proofErr w:type="gramStart"/>
      <w:r w:rsidRPr="008E609E">
        <w:rPr>
          <w:rFonts w:ascii="Times New Roman" w:hAnsi="Times New Roman" w:cs="Times New Roman"/>
        </w:rPr>
        <w:t>variant</w:t>
      </w:r>
      <w:proofErr w:type="gramEnd"/>
      <w:r w:rsidRPr="008E609E">
        <w:rPr>
          <w:rFonts w:ascii="Times New Roman" w:hAnsi="Times New Roman" w:cs="Times New Roman"/>
          <w:lang w:val="ru-RU"/>
        </w:rPr>
        <w:t>&gt; Отсутствие болезней у конкретного человека</w:t>
      </w:r>
    </w:p>
    <w:p w14:paraId="18EAAD64" w14:textId="7777777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proofErr w:type="gramStart"/>
      <w:r w:rsidRPr="008E609E">
        <w:rPr>
          <w:rFonts w:ascii="Times New Roman" w:hAnsi="Times New Roman" w:cs="Times New Roman"/>
        </w:rPr>
        <w:t>variant</w:t>
      </w:r>
      <w:proofErr w:type="gramEnd"/>
      <w:r w:rsidRPr="008E609E">
        <w:rPr>
          <w:rFonts w:ascii="Times New Roman" w:hAnsi="Times New Roman" w:cs="Times New Roman"/>
          <w:lang w:val="ru-RU"/>
        </w:rPr>
        <w:t>&gt; Работу одного врача с группой пациентов</w:t>
      </w:r>
    </w:p>
    <w:p w14:paraId="7E0A849B" w14:textId="7777777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Физиологические показатели в норме у индивида</w:t>
      </w:r>
    </w:p>
    <w:p w14:paraId="748E1FBF" w14:textId="7777777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Обычные бытовые привычки семьи</w:t>
      </w:r>
    </w:p>
    <w:p w14:paraId="0B64E2E4" w14:textId="1A010C74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b/>
          <w:bCs/>
          <w:lang w:val="ru-RU"/>
        </w:rPr>
      </w:pPr>
      <w:r w:rsidRPr="008E609E">
        <w:rPr>
          <w:rFonts w:ascii="Times New Roman" w:hAnsi="Times New Roman" w:cs="Times New Roman"/>
          <w:b/>
          <w:bCs/>
          <w:lang w:val="ru-RU"/>
        </w:rPr>
        <w:t>&lt;</w:t>
      </w:r>
      <w:r w:rsidRPr="008E609E">
        <w:rPr>
          <w:rFonts w:ascii="Times New Roman" w:hAnsi="Times New Roman" w:cs="Times New Roman"/>
          <w:b/>
          <w:bCs/>
        </w:rPr>
        <w:t>question</w:t>
      </w:r>
      <w:r w:rsidR="003E6E16" w:rsidRPr="008E609E">
        <w:rPr>
          <w:rFonts w:ascii="Times New Roman" w:hAnsi="Times New Roman" w:cs="Times New Roman"/>
          <w:b/>
          <w:bCs/>
          <w:lang w:val="ru-RU"/>
        </w:rPr>
        <w:t>1</w:t>
      </w:r>
      <w:r w:rsidRPr="008E609E">
        <w:rPr>
          <w:rFonts w:ascii="Times New Roman" w:hAnsi="Times New Roman" w:cs="Times New Roman"/>
          <w:b/>
          <w:bCs/>
          <w:lang w:val="ru-RU"/>
        </w:rPr>
        <w:t xml:space="preserve">&gt; Как ВОЗ определяет </w:t>
      </w:r>
      <w:r w:rsidR="003E6E16" w:rsidRPr="008E609E">
        <w:rPr>
          <w:rFonts w:ascii="Times New Roman" w:hAnsi="Times New Roman" w:cs="Times New Roman"/>
          <w:b/>
          <w:bCs/>
          <w:lang w:val="ru-RU"/>
        </w:rPr>
        <w:t>термин «З</w:t>
      </w:r>
      <w:r w:rsidRPr="008E609E">
        <w:rPr>
          <w:rFonts w:ascii="Times New Roman" w:hAnsi="Times New Roman" w:cs="Times New Roman"/>
          <w:b/>
          <w:bCs/>
          <w:lang w:val="ru-RU"/>
        </w:rPr>
        <w:t>доровье</w:t>
      </w:r>
      <w:r w:rsidR="003E6E16" w:rsidRPr="008E609E">
        <w:rPr>
          <w:rFonts w:ascii="Times New Roman" w:hAnsi="Times New Roman" w:cs="Times New Roman"/>
          <w:b/>
          <w:bCs/>
          <w:lang w:val="ru-RU"/>
        </w:rPr>
        <w:t>»</w:t>
      </w:r>
      <w:r w:rsidRPr="008E609E">
        <w:rPr>
          <w:rFonts w:ascii="Times New Roman" w:hAnsi="Times New Roman" w:cs="Times New Roman"/>
          <w:b/>
          <w:bCs/>
          <w:lang w:val="ru-RU"/>
        </w:rPr>
        <w:t>?</w:t>
      </w:r>
    </w:p>
    <w:p w14:paraId="38610C16" w14:textId="08A03CA0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proofErr w:type="gramStart"/>
      <w:r w:rsidRPr="008E609E">
        <w:rPr>
          <w:rFonts w:ascii="Times New Roman" w:hAnsi="Times New Roman" w:cs="Times New Roman"/>
        </w:rPr>
        <w:t>variant</w:t>
      </w:r>
      <w:proofErr w:type="gramEnd"/>
      <w:r w:rsidRPr="008E609E">
        <w:rPr>
          <w:rFonts w:ascii="Times New Roman" w:hAnsi="Times New Roman" w:cs="Times New Roman"/>
          <w:lang w:val="ru-RU"/>
        </w:rPr>
        <w:t>&gt; Полное физическое, психическое и социальное благополучие</w:t>
      </w:r>
      <w:r w:rsidR="00206063">
        <w:rPr>
          <w:rFonts w:ascii="Times New Roman" w:hAnsi="Times New Roman" w:cs="Times New Roman"/>
          <w:lang w:val="ru-RU"/>
        </w:rPr>
        <w:t>+</w:t>
      </w:r>
    </w:p>
    <w:p w14:paraId="7E1977DD" w14:textId="7777777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proofErr w:type="gramStart"/>
      <w:r w:rsidRPr="008E609E">
        <w:rPr>
          <w:rFonts w:ascii="Times New Roman" w:hAnsi="Times New Roman" w:cs="Times New Roman"/>
        </w:rPr>
        <w:t>variant</w:t>
      </w:r>
      <w:proofErr w:type="gramEnd"/>
      <w:r w:rsidRPr="008E609E">
        <w:rPr>
          <w:rFonts w:ascii="Times New Roman" w:hAnsi="Times New Roman" w:cs="Times New Roman"/>
          <w:lang w:val="ru-RU"/>
        </w:rPr>
        <w:t>&gt; Отсутствие инфекционных заболеваний</w:t>
      </w:r>
    </w:p>
    <w:p w14:paraId="32184B41" w14:textId="7777777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Нормальное артериальное давление и пульс</w:t>
      </w:r>
    </w:p>
    <w:p w14:paraId="690BBABA" w14:textId="7777777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Хорошая физическая форма человека</w:t>
      </w:r>
    </w:p>
    <w:p w14:paraId="020761AB" w14:textId="7777777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Отсутствие инвалидности</w:t>
      </w:r>
    </w:p>
    <w:p w14:paraId="703A8667" w14:textId="354785EC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b/>
          <w:bCs/>
          <w:lang w:val="ru-RU"/>
        </w:rPr>
      </w:pPr>
      <w:r w:rsidRPr="008E609E">
        <w:rPr>
          <w:rFonts w:ascii="Times New Roman" w:hAnsi="Times New Roman" w:cs="Times New Roman"/>
          <w:b/>
          <w:bCs/>
          <w:lang w:val="ru-RU"/>
        </w:rPr>
        <w:t>&lt;</w:t>
      </w:r>
      <w:r w:rsidRPr="008E609E">
        <w:rPr>
          <w:rFonts w:ascii="Times New Roman" w:hAnsi="Times New Roman" w:cs="Times New Roman"/>
          <w:b/>
          <w:bCs/>
        </w:rPr>
        <w:t>question</w:t>
      </w:r>
      <w:r w:rsidR="003E6E16" w:rsidRPr="008E609E">
        <w:rPr>
          <w:rFonts w:ascii="Times New Roman" w:hAnsi="Times New Roman" w:cs="Times New Roman"/>
          <w:b/>
          <w:bCs/>
          <w:lang w:val="ru-RU"/>
        </w:rPr>
        <w:t>1</w:t>
      </w:r>
      <w:r w:rsidRPr="008E609E">
        <w:rPr>
          <w:rFonts w:ascii="Times New Roman" w:hAnsi="Times New Roman" w:cs="Times New Roman"/>
          <w:b/>
          <w:bCs/>
          <w:lang w:val="ru-RU"/>
        </w:rPr>
        <w:t>&gt; Какая система здравоохранения известна как «модель Семашко»?</w:t>
      </w:r>
    </w:p>
    <w:p w14:paraId="104320D9" w14:textId="06428692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proofErr w:type="gramStart"/>
      <w:r w:rsidRPr="008E609E">
        <w:rPr>
          <w:rFonts w:ascii="Times New Roman" w:hAnsi="Times New Roman" w:cs="Times New Roman"/>
        </w:rPr>
        <w:t>variant</w:t>
      </w:r>
      <w:proofErr w:type="gramEnd"/>
      <w:r w:rsidRPr="008E609E">
        <w:rPr>
          <w:rFonts w:ascii="Times New Roman" w:hAnsi="Times New Roman" w:cs="Times New Roman"/>
          <w:lang w:val="ru-RU"/>
        </w:rPr>
        <w:t>&gt; Централизованная государственная система СССР</w:t>
      </w:r>
      <w:r w:rsidR="00206063">
        <w:rPr>
          <w:rFonts w:ascii="Times New Roman" w:hAnsi="Times New Roman" w:cs="Times New Roman"/>
          <w:lang w:val="ru-RU"/>
        </w:rPr>
        <w:t>+</w:t>
      </w:r>
    </w:p>
    <w:p w14:paraId="7A4FDFF2" w14:textId="7777777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proofErr w:type="gramStart"/>
      <w:r w:rsidRPr="008E609E">
        <w:rPr>
          <w:rFonts w:ascii="Times New Roman" w:hAnsi="Times New Roman" w:cs="Times New Roman"/>
        </w:rPr>
        <w:t>variant</w:t>
      </w:r>
      <w:proofErr w:type="gramEnd"/>
      <w:r w:rsidRPr="008E609E">
        <w:rPr>
          <w:rFonts w:ascii="Times New Roman" w:hAnsi="Times New Roman" w:cs="Times New Roman"/>
          <w:lang w:val="ru-RU"/>
        </w:rPr>
        <w:t>&gt; Современная страховая система Германии</w:t>
      </w:r>
    </w:p>
    <w:p w14:paraId="654F532E" w14:textId="7777777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Многоуровневая система США</w:t>
      </w:r>
    </w:p>
    <w:p w14:paraId="2F36E6C0" w14:textId="7777777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Смешанная система Канады</w:t>
      </w:r>
    </w:p>
    <w:p w14:paraId="683F21D3" w14:textId="7777777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Система частных клиник Европы</w:t>
      </w:r>
    </w:p>
    <w:p w14:paraId="13E98907" w14:textId="77777777" w:rsidR="003E6E16" w:rsidRPr="008E609E" w:rsidRDefault="003E6E16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</w:p>
    <w:p w14:paraId="59017FD5" w14:textId="013A804D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b/>
          <w:bCs/>
          <w:lang w:val="ru-RU"/>
        </w:rPr>
      </w:pPr>
      <w:r w:rsidRPr="008E609E">
        <w:rPr>
          <w:rFonts w:ascii="Times New Roman" w:hAnsi="Times New Roman" w:cs="Times New Roman"/>
          <w:b/>
          <w:bCs/>
          <w:lang w:val="ru-RU"/>
        </w:rPr>
        <w:t>&lt;</w:t>
      </w:r>
      <w:r w:rsidRPr="008E609E">
        <w:rPr>
          <w:rFonts w:ascii="Times New Roman" w:hAnsi="Times New Roman" w:cs="Times New Roman"/>
          <w:b/>
          <w:bCs/>
        </w:rPr>
        <w:t>question</w:t>
      </w:r>
      <w:r w:rsidR="003E6E16" w:rsidRPr="008E609E">
        <w:rPr>
          <w:rFonts w:ascii="Times New Roman" w:hAnsi="Times New Roman" w:cs="Times New Roman"/>
          <w:b/>
          <w:bCs/>
          <w:lang w:val="ru-RU"/>
        </w:rPr>
        <w:t>1</w:t>
      </w:r>
      <w:r w:rsidRPr="008E609E">
        <w:rPr>
          <w:rFonts w:ascii="Times New Roman" w:hAnsi="Times New Roman" w:cs="Times New Roman"/>
          <w:b/>
          <w:bCs/>
          <w:lang w:val="ru-RU"/>
        </w:rPr>
        <w:t>&gt; Что изучает медицинская демография?</w:t>
      </w:r>
    </w:p>
    <w:p w14:paraId="2991E29A" w14:textId="4131329F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proofErr w:type="gramStart"/>
      <w:r w:rsidRPr="008E609E">
        <w:rPr>
          <w:rFonts w:ascii="Times New Roman" w:hAnsi="Times New Roman" w:cs="Times New Roman"/>
        </w:rPr>
        <w:t>variant</w:t>
      </w:r>
      <w:proofErr w:type="gramEnd"/>
      <w:r w:rsidRPr="008E609E">
        <w:rPr>
          <w:rFonts w:ascii="Times New Roman" w:hAnsi="Times New Roman" w:cs="Times New Roman"/>
          <w:lang w:val="ru-RU"/>
        </w:rPr>
        <w:t>&gt; Связь воспроизводства населения с медико-социальными факторами</w:t>
      </w:r>
      <w:r w:rsidR="00206063">
        <w:rPr>
          <w:rFonts w:ascii="Times New Roman" w:hAnsi="Times New Roman" w:cs="Times New Roman"/>
          <w:lang w:val="ru-RU"/>
        </w:rPr>
        <w:t>+</w:t>
      </w:r>
    </w:p>
    <w:p w14:paraId="5CAEE7B7" w14:textId="7777777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proofErr w:type="gramStart"/>
      <w:r w:rsidRPr="008E609E">
        <w:rPr>
          <w:rFonts w:ascii="Times New Roman" w:hAnsi="Times New Roman" w:cs="Times New Roman"/>
        </w:rPr>
        <w:t>variant</w:t>
      </w:r>
      <w:proofErr w:type="gramEnd"/>
      <w:r w:rsidRPr="008E609E">
        <w:rPr>
          <w:rFonts w:ascii="Times New Roman" w:hAnsi="Times New Roman" w:cs="Times New Roman"/>
          <w:lang w:val="ru-RU"/>
        </w:rPr>
        <w:t>&gt; Лишь миграцию сельских жителей</w:t>
      </w:r>
    </w:p>
    <w:p w14:paraId="3CFC330B" w14:textId="7777777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Только статистику болезней в регионах</w:t>
      </w:r>
    </w:p>
    <w:p w14:paraId="323F057D" w14:textId="7777777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Технический прогресс и его влияние на медицину</w:t>
      </w:r>
    </w:p>
    <w:p w14:paraId="36C253BE" w14:textId="7777777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Экономическое развитие страны</w:t>
      </w:r>
    </w:p>
    <w:p w14:paraId="581376DD" w14:textId="3C58CAA3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b/>
          <w:bCs/>
          <w:lang w:val="ru-RU"/>
        </w:rPr>
      </w:pPr>
      <w:r w:rsidRPr="008E609E">
        <w:rPr>
          <w:rFonts w:ascii="Times New Roman" w:hAnsi="Times New Roman" w:cs="Times New Roman"/>
          <w:b/>
          <w:bCs/>
          <w:lang w:val="ru-RU"/>
        </w:rPr>
        <w:t>&lt;</w:t>
      </w:r>
      <w:r w:rsidRPr="008E609E">
        <w:rPr>
          <w:rFonts w:ascii="Times New Roman" w:hAnsi="Times New Roman" w:cs="Times New Roman"/>
          <w:b/>
          <w:bCs/>
        </w:rPr>
        <w:t>question</w:t>
      </w:r>
      <w:r w:rsidR="003E6E16" w:rsidRPr="008E609E">
        <w:rPr>
          <w:rFonts w:ascii="Times New Roman" w:hAnsi="Times New Roman" w:cs="Times New Roman"/>
          <w:b/>
          <w:bCs/>
          <w:lang w:val="ru-RU"/>
        </w:rPr>
        <w:t>1</w:t>
      </w:r>
      <w:r w:rsidRPr="008E609E">
        <w:rPr>
          <w:rFonts w:ascii="Times New Roman" w:hAnsi="Times New Roman" w:cs="Times New Roman"/>
          <w:b/>
          <w:bCs/>
          <w:lang w:val="ru-RU"/>
        </w:rPr>
        <w:t>&gt; Что такое интенсивный показатель?</w:t>
      </w:r>
    </w:p>
    <w:p w14:paraId="7DC3EA20" w14:textId="7777777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Относительная величина, отражающая частоту явления в среде</w:t>
      </w:r>
    </w:p>
    <w:p w14:paraId="5FF9D8C4" w14:textId="7777777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lastRenderedPageBreak/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Абсолютное число случаев в популяции</w:t>
      </w:r>
    </w:p>
    <w:p w14:paraId="0EFDBCE2" w14:textId="7777777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Сумма всех наблюдений без деления</w:t>
      </w:r>
    </w:p>
    <w:p w14:paraId="3743F03C" w14:textId="7777777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Показатель, выраженный в рублях или тенге</w:t>
      </w:r>
    </w:p>
    <w:p w14:paraId="4464083C" w14:textId="7777777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Случайный результат исследования</w:t>
      </w:r>
    </w:p>
    <w:p w14:paraId="4C9CC8DA" w14:textId="35629FB1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b/>
          <w:bCs/>
          <w:lang w:val="ru-RU"/>
        </w:rPr>
      </w:pPr>
      <w:r w:rsidRPr="008E609E">
        <w:rPr>
          <w:rFonts w:ascii="Times New Roman" w:hAnsi="Times New Roman" w:cs="Times New Roman"/>
          <w:b/>
          <w:bCs/>
          <w:lang w:val="ru-RU"/>
        </w:rPr>
        <w:t>&lt;</w:t>
      </w:r>
      <w:r w:rsidRPr="008E609E">
        <w:rPr>
          <w:rFonts w:ascii="Times New Roman" w:hAnsi="Times New Roman" w:cs="Times New Roman"/>
          <w:b/>
          <w:bCs/>
        </w:rPr>
        <w:t>question</w:t>
      </w:r>
      <w:r w:rsidR="003E6E16" w:rsidRPr="008E609E">
        <w:rPr>
          <w:rFonts w:ascii="Times New Roman" w:hAnsi="Times New Roman" w:cs="Times New Roman"/>
          <w:b/>
          <w:bCs/>
          <w:lang w:val="ru-RU"/>
        </w:rPr>
        <w:t>1</w:t>
      </w:r>
      <w:r w:rsidRPr="008E609E">
        <w:rPr>
          <w:rFonts w:ascii="Times New Roman" w:hAnsi="Times New Roman" w:cs="Times New Roman"/>
          <w:b/>
          <w:bCs/>
          <w:lang w:val="ru-RU"/>
        </w:rPr>
        <w:t>&gt; Что является основным источником информации о заболеваемости?</w:t>
      </w:r>
    </w:p>
    <w:p w14:paraId="35D231FB" w14:textId="7777777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Обращаемость населения за медицинской помощью</w:t>
      </w:r>
    </w:p>
    <w:p w14:paraId="5BD43B68" w14:textId="7777777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Данные страховых компаний</w:t>
      </w:r>
    </w:p>
    <w:p w14:paraId="77F7DAB9" w14:textId="7777777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Аптечные отчёты о продажах</w:t>
      </w:r>
    </w:p>
    <w:p w14:paraId="7A8ED228" w14:textId="7777777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Социологические опросы</w:t>
      </w:r>
    </w:p>
    <w:p w14:paraId="5421388C" w14:textId="7777777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Учебные материалы вузов</w:t>
      </w:r>
    </w:p>
    <w:p w14:paraId="198341FB" w14:textId="23950B64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b/>
          <w:bCs/>
          <w:lang w:val="ru-RU"/>
        </w:rPr>
      </w:pPr>
      <w:r w:rsidRPr="008E609E">
        <w:rPr>
          <w:rFonts w:ascii="Times New Roman" w:hAnsi="Times New Roman" w:cs="Times New Roman"/>
          <w:b/>
          <w:bCs/>
          <w:lang w:val="ru-RU"/>
        </w:rPr>
        <w:t>&lt;</w:t>
      </w:r>
      <w:r w:rsidRPr="008E609E">
        <w:rPr>
          <w:rFonts w:ascii="Times New Roman" w:hAnsi="Times New Roman" w:cs="Times New Roman"/>
          <w:b/>
          <w:bCs/>
        </w:rPr>
        <w:t>question</w:t>
      </w:r>
      <w:r w:rsidR="003E6E16" w:rsidRPr="008E609E">
        <w:rPr>
          <w:rFonts w:ascii="Times New Roman" w:hAnsi="Times New Roman" w:cs="Times New Roman"/>
          <w:b/>
          <w:bCs/>
          <w:lang w:val="ru-RU"/>
        </w:rPr>
        <w:t>1</w:t>
      </w:r>
      <w:r w:rsidRPr="008E609E">
        <w:rPr>
          <w:rFonts w:ascii="Times New Roman" w:hAnsi="Times New Roman" w:cs="Times New Roman"/>
          <w:b/>
          <w:bCs/>
          <w:lang w:val="ru-RU"/>
        </w:rPr>
        <w:t>&gt; Чем отличается общественное здоровье от клинических дисциплин?</w:t>
      </w:r>
    </w:p>
    <w:p w14:paraId="5B86FBF8" w14:textId="7777777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Оно изучает здоровье коллективов, а не отдельных пациентов</w:t>
      </w:r>
    </w:p>
    <w:p w14:paraId="647D455D" w14:textId="7777777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Ориентируется только на хирургическое лечение</w:t>
      </w:r>
    </w:p>
    <w:p w14:paraId="34DAECAF" w14:textId="7777777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Сосредоточено на патогенезе заболеваний</w:t>
      </w:r>
    </w:p>
    <w:p w14:paraId="4DB6BEA1" w14:textId="7777777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Работает только с результатами анализов</w:t>
      </w:r>
    </w:p>
    <w:p w14:paraId="76BC0425" w14:textId="7777777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Изучает исключительно индивидуальную профилактику</w:t>
      </w:r>
    </w:p>
    <w:p w14:paraId="25F80198" w14:textId="27E2B6C0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b/>
          <w:bCs/>
          <w:lang w:val="ru-RU"/>
        </w:rPr>
      </w:pPr>
      <w:r w:rsidRPr="008E609E">
        <w:rPr>
          <w:rFonts w:ascii="Times New Roman" w:hAnsi="Times New Roman" w:cs="Times New Roman"/>
          <w:b/>
          <w:bCs/>
          <w:lang w:val="ru-RU"/>
        </w:rPr>
        <w:t>&lt;</w:t>
      </w:r>
      <w:r w:rsidRPr="008E609E">
        <w:rPr>
          <w:rFonts w:ascii="Times New Roman" w:hAnsi="Times New Roman" w:cs="Times New Roman"/>
          <w:b/>
          <w:bCs/>
        </w:rPr>
        <w:t>question</w:t>
      </w:r>
      <w:r w:rsidR="003E6E16" w:rsidRPr="008E609E">
        <w:rPr>
          <w:rFonts w:ascii="Times New Roman" w:hAnsi="Times New Roman" w:cs="Times New Roman"/>
          <w:b/>
          <w:bCs/>
          <w:lang w:val="ru-RU"/>
        </w:rPr>
        <w:t>1</w:t>
      </w:r>
      <w:r w:rsidRPr="008E609E">
        <w:rPr>
          <w:rFonts w:ascii="Times New Roman" w:hAnsi="Times New Roman" w:cs="Times New Roman"/>
          <w:b/>
          <w:bCs/>
          <w:lang w:val="ru-RU"/>
        </w:rPr>
        <w:t>&gt; Какая программа в Казахстане называлась «</w:t>
      </w:r>
      <w:proofErr w:type="spellStart"/>
      <w:r w:rsidRPr="008E609E">
        <w:rPr>
          <w:rFonts w:ascii="Times New Roman" w:hAnsi="Times New Roman" w:cs="Times New Roman"/>
          <w:b/>
          <w:bCs/>
          <w:lang w:val="ru-RU"/>
        </w:rPr>
        <w:t>Саламатты</w:t>
      </w:r>
      <w:proofErr w:type="spellEnd"/>
      <w:r w:rsidRPr="008E609E">
        <w:rPr>
          <w:rFonts w:ascii="Times New Roman" w:hAnsi="Times New Roman" w:cs="Times New Roman"/>
          <w:b/>
          <w:bCs/>
          <w:lang w:val="ru-RU"/>
        </w:rPr>
        <w:t xml:space="preserve"> Казахстан»?</w:t>
      </w:r>
    </w:p>
    <w:p w14:paraId="3661EB54" w14:textId="7777777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Госпрограмма развития здравоохранения на 2011–2015 годы</w:t>
      </w:r>
    </w:p>
    <w:p w14:paraId="658DB773" w14:textId="7777777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Проект профилактики туберкулёза в 1990-е</w:t>
      </w:r>
    </w:p>
    <w:p w14:paraId="08C3B0FD" w14:textId="7777777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Программа подготовки медицинских кадров 2000-х</w:t>
      </w:r>
    </w:p>
    <w:p w14:paraId="56699733" w14:textId="7777777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Региональный проект по модернизации больниц</w:t>
      </w:r>
    </w:p>
    <w:p w14:paraId="2BDA6FB2" w14:textId="7777777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Программа ВОЗ по вакцинации детей</w:t>
      </w:r>
    </w:p>
    <w:p w14:paraId="75FBD647" w14:textId="3F8998CD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b/>
          <w:bCs/>
          <w:lang w:val="ru-RU"/>
        </w:rPr>
      </w:pPr>
      <w:r w:rsidRPr="008E609E">
        <w:rPr>
          <w:rFonts w:ascii="Times New Roman" w:hAnsi="Times New Roman" w:cs="Times New Roman"/>
          <w:b/>
          <w:bCs/>
          <w:lang w:val="ru-RU"/>
        </w:rPr>
        <w:t>&lt;</w:t>
      </w:r>
      <w:r w:rsidRPr="008E609E">
        <w:rPr>
          <w:rFonts w:ascii="Times New Roman" w:hAnsi="Times New Roman" w:cs="Times New Roman"/>
          <w:b/>
          <w:bCs/>
        </w:rPr>
        <w:t>question</w:t>
      </w:r>
      <w:r w:rsidR="003E6E16" w:rsidRPr="008E609E">
        <w:rPr>
          <w:rFonts w:ascii="Times New Roman" w:hAnsi="Times New Roman" w:cs="Times New Roman"/>
          <w:b/>
          <w:bCs/>
          <w:lang w:val="ru-RU"/>
        </w:rPr>
        <w:t>1</w:t>
      </w:r>
      <w:r w:rsidRPr="008E609E">
        <w:rPr>
          <w:rFonts w:ascii="Times New Roman" w:hAnsi="Times New Roman" w:cs="Times New Roman"/>
          <w:b/>
          <w:bCs/>
          <w:lang w:val="ru-RU"/>
        </w:rPr>
        <w:t>&gt; Что изучает статика населения?</w:t>
      </w:r>
    </w:p>
    <w:p w14:paraId="59586118" w14:textId="7777777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Численность и состав населения на определённый момент времени</w:t>
      </w:r>
    </w:p>
    <w:p w14:paraId="2E91C6F0" w14:textId="7777777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Только миграцию населения</w:t>
      </w:r>
    </w:p>
    <w:p w14:paraId="2989AA46" w14:textId="7777777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Среднюю продолжительность жизни</w:t>
      </w:r>
    </w:p>
    <w:p w14:paraId="2156050A" w14:textId="7777777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Тенденции развития технологий</w:t>
      </w:r>
    </w:p>
    <w:p w14:paraId="7C0C20A7" w14:textId="7777777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Изменение климата в регионах</w:t>
      </w:r>
    </w:p>
    <w:p w14:paraId="784DA691" w14:textId="1CB7BB0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b/>
          <w:bCs/>
          <w:lang w:val="ru-RU"/>
        </w:rPr>
      </w:pPr>
      <w:r w:rsidRPr="008E609E">
        <w:rPr>
          <w:rFonts w:ascii="Times New Roman" w:hAnsi="Times New Roman" w:cs="Times New Roman"/>
          <w:b/>
          <w:bCs/>
          <w:lang w:val="ru-RU"/>
        </w:rPr>
        <w:lastRenderedPageBreak/>
        <w:t>&lt;</w:t>
      </w:r>
      <w:r w:rsidRPr="008E609E">
        <w:rPr>
          <w:rFonts w:ascii="Times New Roman" w:hAnsi="Times New Roman" w:cs="Times New Roman"/>
          <w:b/>
          <w:bCs/>
        </w:rPr>
        <w:t>question</w:t>
      </w:r>
      <w:r w:rsidR="003E6E16" w:rsidRPr="008E609E">
        <w:rPr>
          <w:rFonts w:ascii="Times New Roman" w:hAnsi="Times New Roman" w:cs="Times New Roman"/>
          <w:b/>
          <w:bCs/>
          <w:lang w:val="ru-RU"/>
        </w:rPr>
        <w:t>1</w:t>
      </w:r>
      <w:r w:rsidRPr="008E609E">
        <w:rPr>
          <w:rFonts w:ascii="Times New Roman" w:hAnsi="Times New Roman" w:cs="Times New Roman"/>
          <w:b/>
          <w:bCs/>
          <w:lang w:val="ru-RU"/>
        </w:rPr>
        <w:t>&gt; Для чего чаще всего используют секторную диаграмму?</w:t>
      </w:r>
    </w:p>
    <w:p w14:paraId="55FC0B46" w14:textId="7777777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Для изображения экстенсивных показателей</w:t>
      </w:r>
    </w:p>
    <w:p w14:paraId="41496D59" w14:textId="7777777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Для анализа динамики явления</w:t>
      </w:r>
    </w:p>
    <w:p w14:paraId="38F4BEE8" w14:textId="7777777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Для демонстрации абсолютных величин</w:t>
      </w:r>
    </w:p>
    <w:p w14:paraId="204CA060" w14:textId="7777777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Для сравнения роста ВВП</w:t>
      </w:r>
    </w:p>
    <w:p w14:paraId="36B15167" w14:textId="7777777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Для картографических схем</w:t>
      </w:r>
    </w:p>
    <w:p w14:paraId="4B8C9DAE" w14:textId="4F8ECB1E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b/>
          <w:bCs/>
          <w:lang w:val="ru-RU"/>
        </w:rPr>
      </w:pPr>
      <w:r w:rsidRPr="008E609E">
        <w:rPr>
          <w:rFonts w:ascii="Times New Roman" w:hAnsi="Times New Roman" w:cs="Times New Roman"/>
          <w:b/>
          <w:bCs/>
          <w:lang w:val="ru-RU"/>
        </w:rPr>
        <w:t>&lt;</w:t>
      </w:r>
      <w:r w:rsidRPr="008E609E">
        <w:rPr>
          <w:rFonts w:ascii="Times New Roman" w:hAnsi="Times New Roman" w:cs="Times New Roman"/>
          <w:b/>
          <w:bCs/>
        </w:rPr>
        <w:t>question</w:t>
      </w:r>
      <w:r w:rsidR="003E6E16" w:rsidRPr="008E609E">
        <w:rPr>
          <w:rFonts w:ascii="Times New Roman" w:hAnsi="Times New Roman" w:cs="Times New Roman"/>
          <w:b/>
          <w:bCs/>
          <w:lang w:val="ru-RU"/>
        </w:rPr>
        <w:t>1</w:t>
      </w:r>
      <w:r w:rsidRPr="008E609E">
        <w:rPr>
          <w:rFonts w:ascii="Times New Roman" w:hAnsi="Times New Roman" w:cs="Times New Roman"/>
          <w:b/>
          <w:bCs/>
          <w:lang w:val="ru-RU"/>
        </w:rPr>
        <w:t>&gt; Что учитывается в показателе «первичная заболеваемость»?</w:t>
      </w:r>
    </w:p>
    <w:p w14:paraId="6C89FE11" w14:textId="7777777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Заболевания, впервые выявленные в жизни за год</w:t>
      </w:r>
    </w:p>
    <w:p w14:paraId="04E4B490" w14:textId="7777777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Все обострения хронических болезней</w:t>
      </w:r>
    </w:p>
    <w:p w14:paraId="54EF9875" w14:textId="7777777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Любые визиты к врачу</w:t>
      </w:r>
    </w:p>
    <w:p w14:paraId="06B8976D" w14:textId="7777777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Лабораторные находки без диагноза</w:t>
      </w:r>
    </w:p>
    <w:p w14:paraId="7295D8AE" w14:textId="7777777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Исключительно инфекционные случаи</w:t>
      </w:r>
    </w:p>
    <w:p w14:paraId="79A6923B" w14:textId="341313FE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b/>
          <w:bCs/>
          <w:lang w:val="ru-RU"/>
        </w:rPr>
      </w:pPr>
      <w:r w:rsidRPr="008E609E">
        <w:rPr>
          <w:rFonts w:ascii="Times New Roman" w:hAnsi="Times New Roman" w:cs="Times New Roman"/>
          <w:b/>
          <w:bCs/>
          <w:lang w:val="ru-RU"/>
        </w:rPr>
        <w:t>&lt;</w:t>
      </w:r>
      <w:r w:rsidRPr="008E609E">
        <w:rPr>
          <w:rFonts w:ascii="Times New Roman" w:hAnsi="Times New Roman" w:cs="Times New Roman"/>
          <w:b/>
          <w:bCs/>
        </w:rPr>
        <w:t>question</w:t>
      </w:r>
      <w:r w:rsidR="003E6E16" w:rsidRPr="008E609E">
        <w:rPr>
          <w:rFonts w:ascii="Times New Roman" w:hAnsi="Times New Roman" w:cs="Times New Roman"/>
          <w:b/>
          <w:bCs/>
          <w:lang w:val="ru-RU"/>
        </w:rPr>
        <w:t>1</w:t>
      </w:r>
      <w:r w:rsidRPr="008E609E">
        <w:rPr>
          <w:rFonts w:ascii="Times New Roman" w:hAnsi="Times New Roman" w:cs="Times New Roman"/>
          <w:b/>
          <w:bCs/>
          <w:lang w:val="ru-RU"/>
        </w:rPr>
        <w:t>&gt; Какие методы используют для оценки физического развития?</w:t>
      </w:r>
    </w:p>
    <w:p w14:paraId="0644C791" w14:textId="7777777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 xml:space="preserve">&gt; Антропометрия, </w:t>
      </w:r>
      <w:proofErr w:type="spellStart"/>
      <w:r w:rsidRPr="008E609E">
        <w:rPr>
          <w:rFonts w:ascii="Times New Roman" w:hAnsi="Times New Roman" w:cs="Times New Roman"/>
          <w:lang w:val="ru-RU"/>
        </w:rPr>
        <w:t>физиометрия</w:t>
      </w:r>
      <w:proofErr w:type="spellEnd"/>
      <w:r w:rsidRPr="008E609E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8E609E">
        <w:rPr>
          <w:rFonts w:ascii="Times New Roman" w:hAnsi="Times New Roman" w:cs="Times New Roman"/>
          <w:lang w:val="ru-RU"/>
        </w:rPr>
        <w:t>соматоскопия</w:t>
      </w:r>
      <w:proofErr w:type="spellEnd"/>
    </w:p>
    <w:p w14:paraId="17A8A8F8" w14:textId="7777777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Лабораторные анализы крови и мочи</w:t>
      </w:r>
    </w:p>
    <w:p w14:paraId="3C66FAC6" w14:textId="7777777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Только психологическое тестирование</w:t>
      </w:r>
    </w:p>
    <w:p w14:paraId="55AF5F1C" w14:textId="7777777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Наблюдение без измерений</w:t>
      </w:r>
    </w:p>
    <w:p w14:paraId="43E0A590" w14:textId="7777777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Школьные спортивные нормативы</w:t>
      </w:r>
    </w:p>
    <w:p w14:paraId="1C3C70D6" w14:textId="6333EBEB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b/>
          <w:bCs/>
          <w:lang w:val="ru-RU"/>
        </w:rPr>
      </w:pPr>
      <w:r w:rsidRPr="008E609E">
        <w:rPr>
          <w:rFonts w:ascii="Times New Roman" w:hAnsi="Times New Roman" w:cs="Times New Roman"/>
          <w:b/>
          <w:bCs/>
          <w:lang w:val="ru-RU"/>
        </w:rPr>
        <w:t>&lt;</w:t>
      </w:r>
      <w:r w:rsidRPr="008E609E">
        <w:rPr>
          <w:rFonts w:ascii="Times New Roman" w:hAnsi="Times New Roman" w:cs="Times New Roman"/>
          <w:b/>
          <w:bCs/>
        </w:rPr>
        <w:t>question</w:t>
      </w:r>
      <w:r w:rsidR="003E6E16" w:rsidRPr="008E609E">
        <w:rPr>
          <w:rFonts w:ascii="Times New Roman" w:hAnsi="Times New Roman" w:cs="Times New Roman"/>
          <w:b/>
          <w:bCs/>
          <w:lang w:val="ru-RU"/>
        </w:rPr>
        <w:t>1</w:t>
      </w:r>
      <w:r w:rsidRPr="008E609E">
        <w:rPr>
          <w:rFonts w:ascii="Times New Roman" w:hAnsi="Times New Roman" w:cs="Times New Roman"/>
          <w:b/>
          <w:bCs/>
          <w:lang w:val="ru-RU"/>
        </w:rPr>
        <w:t xml:space="preserve">&gt; </w:t>
      </w:r>
      <w:r w:rsidR="003E6E16" w:rsidRPr="008E609E">
        <w:rPr>
          <w:rFonts w:ascii="Times New Roman" w:hAnsi="Times New Roman" w:cs="Times New Roman"/>
          <w:b/>
          <w:bCs/>
          <w:lang w:val="ru-RU"/>
        </w:rPr>
        <w:t>Какой главный критерий присвоения человеку</w:t>
      </w:r>
      <w:r w:rsidRPr="008E609E">
        <w:rPr>
          <w:rFonts w:ascii="Times New Roman" w:hAnsi="Times New Roman" w:cs="Times New Roman"/>
          <w:b/>
          <w:bCs/>
          <w:lang w:val="ru-RU"/>
        </w:rPr>
        <w:t xml:space="preserve"> </w:t>
      </w:r>
      <w:r w:rsidR="003E6E16" w:rsidRPr="008E609E">
        <w:rPr>
          <w:rFonts w:ascii="Times New Roman" w:hAnsi="Times New Roman" w:cs="Times New Roman"/>
          <w:b/>
          <w:bCs/>
          <w:lang w:val="ru-RU"/>
        </w:rPr>
        <w:t>статуса инвалидности</w:t>
      </w:r>
      <w:r w:rsidRPr="008E609E">
        <w:rPr>
          <w:rFonts w:ascii="Times New Roman" w:hAnsi="Times New Roman" w:cs="Times New Roman"/>
          <w:b/>
          <w:bCs/>
          <w:lang w:val="ru-RU"/>
        </w:rPr>
        <w:t>?</w:t>
      </w:r>
    </w:p>
    <w:p w14:paraId="55C18E51" w14:textId="7777777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Стойкое ограничение жизнедеятельности вследствие заболевания или травмы</w:t>
      </w:r>
    </w:p>
    <w:p w14:paraId="7D7DABB0" w14:textId="7777777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Наличие любого хронического недуга</w:t>
      </w:r>
    </w:p>
    <w:p w14:paraId="59307F37" w14:textId="7777777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Возраст старше 60 лет</w:t>
      </w:r>
    </w:p>
    <w:p w14:paraId="348D399F" w14:textId="7777777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Снижение трудоспособности на 10%</w:t>
      </w:r>
    </w:p>
    <w:p w14:paraId="28E85E08" w14:textId="7777777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Наличие временного диагноза</w:t>
      </w:r>
    </w:p>
    <w:p w14:paraId="756C2781" w14:textId="59EE80B1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b/>
          <w:bCs/>
          <w:lang w:val="ru-RU"/>
        </w:rPr>
      </w:pPr>
      <w:r w:rsidRPr="008E609E">
        <w:rPr>
          <w:rFonts w:ascii="Times New Roman" w:hAnsi="Times New Roman" w:cs="Times New Roman"/>
          <w:b/>
          <w:bCs/>
          <w:lang w:val="ru-RU"/>
        </w:rPr>
        <w:t>&lt;</w:t>
      </w:r>
      <w:r w:rsidRPr="008E609E">
        <w:rPr>
          <w:rFonts w:ascii="Times New Roman" w:hAnsi="Times New Roman" w:cs="Times New Roman"/>
          <w:b/>
          <w:bCs/>
        </w:rPr>
        <w:t>question</w:t>
      </w:r>
      <w:r w:rsidR="003E6E16" w:rsidRPr="008E609E">
        <w:rPr>
          <w:rFonts w:ascii="Times New Roman" w:hAnsi="Times New Roman" w:cs="Times New Roman"/>
          <w:b/>
          <w:bCs/>
          <w:lang w:val="ru-RU"/>
        </w:rPr>
        <w:t>1</w:t>
      </w:r>
      <w:r w:rsidRPr="008E609E">
        <w:rPr>
          <w:rFonts w:ascii="Times New Roman" w:hAnsi="Times New Roman" w:cs="Times New Roman"/>
          <w:b/>
          <w:bCs/>
          <w:lang w:val="ru-RU"/>
        </w:rPr>
        <w:t>&gt; Какой показатель отражает естественное движение населения?</w:t>
      </w:r>
    </w:p>
    <w:p w14:paraId="51346E75" w14:textId="7777777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Изменение численности населения за счёт рождаемости и смертности</w:t>
      </w:r>
    </w:p>
    <w:p w14:paraId="637E5C3D" w14:textId="7777777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Рост численности только за счёт миграции</w:t>
      </w:r>
    </w:p>
    <w:p w14:paraId="01A572EB" w14:textId="7777777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lastRenderedPageBreak/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Доля городского населения</w:t>
      </w:r>
    </w:p>
    <w:p w14:paraId="43366448" w14:textId="7777777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Уровень образования среди женщин</w:t>
      </w:r>
    </w:p>
    <w:p w14:paraId="18B1FFDE" w14:textId="7777777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Экономический рост страны</w:t>
      </w:r>
    </w:p>
    <w:p w14:paraId="7FB1A131" w14:textId="2DCBFCD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b/>
          <w:bCs/>
          <w:lang w:val="ru-RU"/>
        </w:rPr>
      </w:pPr>
      <w:r w:rsidRPr="008E609E">
        <w:rPr>
          <w:rFonts w:ascii="Times New Roman" w:hAnsi="Times New Roman" w:cs="Times New Roman"/>
          <w:b/>
          <w:bCs/>
          <w:lang w:val="ru-RU"/>
        </w:rPr>
        <w:t>&lt;</w:t>
      </w:r>
      <w:r w:rsidRPr="008E609E">
        <w:rPr>
          <w:rFonts w:ascii="Times New Roman" w:hAnsi="Times New Roman" w:cs="Times New Roman"/>
          <w:b/>
          <w:bCs/>
        </w:rPr>
        <w:t>question</w:t>
      </w:r>
      <w:r w:rsidR="003E6E16" w:rsidRPr="008E609E">
        <w:rPr>
          <w:rFonts w:ascii="Times New Roman" w:hAnsi="Times New Roman" w:cs="Times New Roman"/>
          <w:b/>
          <w:bCs/>
          <w:lang w:val="ru-RU"/>
        </w:rPr>
        <w:t>1</w:t>
      </w:r>
      <w:r w:rsidRPr="008E609E">
        <w:rPr>
          <w:rFonts w:ascii="Times New Roman" w:hAnsi="Times New Roman" w:cs="Times New Roman"/>
          <w:b/>
          <w:bCs/>
          <w:lang w:val="ru-RU"/>
        </w:rPr>
        <w:t>&gt; Что является основным достижением внедрения ЕНСЗ в Казахстане?</w:t>
      </w:r>
    </w:p>
    <w:p w14:paraId="5C81C1D2" w14:textId="7777777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Единая тарифная политика и свободный выбор врача и стационара</w:t>
      </w:r>
    </w:p>
    <w:p w14:paraId="78F57A37" w14:textId="7777777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Полный отказ от госфинансирования</w:t>
      </w:r>
    </w:p>
    <w:p w14:paraId="7C5E8384" w14:textId="7777777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Создание только частных клиник</w:t>
      </w:r>
    </w:p>
    <w:p w14:paraId="50E862C0" w14:textId="7777777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Отмена международных стандартов</w:t>
      </w:r>
    </w:p>
    <w:p w14:paraId="7E214D11" w14:textId="7777777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Запрет на иностранные лекарства</w:t>
      </w:r>
    </w:p>
    <w:p w14:paraId="5E9685E7" w14:textId="05AF8539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b/>
          <w:bCs/>
          <w:lang w:val="ru-RU"/>
        </w:rPr>
      </w:pPr>
      <w:r w:rsidRPr="008E609E">
        <w:rPr>
          <w:rFonts w:ascii="Times New Roman" w:hAnsi="Times New Roman" w:cs="Times New Roman"/>
          <w:b/>
          <w:bCs/>
          <w:lang w:val="ru-RU"/>
        </w:rPr>
        <w:t>&lt;</w:t>
      </w:r>
      <w:r w:rsidRPr="008E609E">
        <w:rPr>
          <w:rFonts w:ascii="Times New Roman" w:hAnsi="Times New Roman" w:cs="Times New Roman"/>
          <w:b/>
          <w:bCs/>
        </w:rPr>
        <w:t>question</w:t>
      </w:r>
      <w:r w:rsidR="003E6E16" w:rsidRPr="008E609E">
        <w:rPr>
          <w:rFonts w:ascii="Times New Roman" w:hAnsi="Times New Roman" w:cs="Times New Roman"/>
          <w:b/>
          <w:bCs/>
          <w:lang w:val="ru-RU"/>
        </w:rPr>
        <w:t>1</w:t>
      </w:r>
      <w:r w:rsidRPr="008E609E">
        <w:rPr>
          <w:rFonts w:ascii="Times New Roman" w:hAnsi="Times New Roman" w:cs="Times New Roman"/>
          <w:b/>
          <w:bCs/>
          <w:lang w:val="ru-RU"/>
        </w:rPr>
        <w:t>&gt; Что означает абсолютный прирост в динамическом ряду?</w:t>
      </w:r>
    </w:p>
    <w:p w14:paraId="4F9BCB27" w14:textId="7777777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Разность уровней показателя между периодами</w:t>
      </w:r>
    </w:p>
    <w:p w14:paraId="26CD8803" w14:textId="7777777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Средний уровень за несколько лет</w:t>
      </w:r>
    </w:p>
    <w:p w14:paraId="35E7A3B2" w14:textId="7777777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Отношение прироста к исходному уровню</w:t>
      </w:r>
    </w:p>
    <w:p w14:paraId="127FBDE1" w14:textId="7777777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Процентное соотношение к общей численности</w:t>
      </w:r>
    </w:p>
    <w:p w14:paraId="49A42EE3" w14:textId="7777777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Прогнозная оценка будущих изменений</w:t>
      </w:r>
    </w:p>
    <w:p w14:paraId="3AA7A59D" w14:textId="39968944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b/>
          <w:bCs/>
          <w:lang w:val="ru-RU"/>
        </w:rPr>
      </w:pPr>
      <w:r w:rsidRPr="008E609E">
        <w:rPr>
          <w:rFonts w:ascii="Times New Roman" w:hAnsi="Times New Roman" w:cs="Times New Roman"/>
          <w:b/>
          <w:bCs/>
          <w:lang w:val="ru-RU"/>
        </w:rPr>
        <w:t>&lt;</w:t>
      </w:r>
      <w:r w:rsidRPr="008E609E">
        <w:rPr>
          <w:rFonts w:ascii="Times New Roman" w:hAnsi="Times New Roman" w:cs="Times New Roman"/>
          <w:b/>
          <w:bCs/>
        </w:rPr>
        <w:t>question</w:t>
      </w:r>
      <w:r w:rsidR="003E6E16" w:rsidRPr="008E609E">
        <w:rPr>
          <w:rFonts w:ascii="Times New Roman" w:hAnsi="Times New Roman" w:cs="Times New Roman"/>
          <w:b/>
          <w:bCs/>
          <w:lang w:val="ru-RU"/>
        </w:rPr>
        <w:t>1</w:t>
      </w:r>
      <w:r w:rsidRPr="008E609E">
        <w:rPr>
          <w:rFonts w:ascii="Times New Roman" w:hAnsi="Times New Roman" w:cs="Times New Roman"/>
          <w:b/>
          <w:bCs/>
          <w:lang w:val="ru-RU"/>
        </w:rPr>
        <w:t>&gt; Какая заболеваемость учитывается при планировании коечного фонда?</w:t>
      </w:r>
    </w:p>
    <w:p w14:paraId="4C894822" w14:textId="7777777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Госпитальная заболеваемость</w:t>
      </w:r>
    </w:p>
    <w:p w14:paraId="49A120DC" w14:textId="7777777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Инфекционная заболеваемость</w:t>
      </w:r>
    </w:p>
    <w:p w14:paraId="45766FF6" w14:textId="7777777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Заболеваемость по медосмотрам</w:t>
      </w:r>
    </w:p>
    <w:p w14:paraId="6BB21A9D" w14:textId="7777777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Случаи временной нетрудоспособности</w:t>
      </w:r>
    </w:p>
    <w:p w14:paraId="2AB3E89B" w14:textId="7777777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Заболеваемость по причинам смерти</w:t>
      </w:r>
    </w:p>
    <w:p w14:paraId="52EF479E" w14:textId="5F1CB9F6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b/>
          <w:bCs/>
          <w:lang w:val="ru-RU"/>
        </w:rPr>
      </w:pPr>
      <w:r w:rsidRPr="008E609E">
        <w:rPr>
          <w:rFonts w:ascii="Times New Roman" w:hAnsi="Times New Roman" w:cs="Times New Roman"/>
          <w:b/>
          <w:bCs/>
          <w:lang w:val="ru-RU"/>
        </w:rPr>
        <w:t>&lt;</w:t>
      </w:r>
      <w:r w:rsidRPr="008E609E">
        <w:rPr>
          <w:rFonts w:ascii="Times New Roman" w:hAnsi="Times New Roman" w:cs="Times New Roman"/>
          <w:b/>
          <w:bCs/>
        </w:rPr>
        <w:t>question</w:t>
      </w:r>
      <w:r w:rsidR="003E6E16" w:rsidRPr="008E609E">
        <w:rPr>
          <w:rFonts w:ascii="Times New Roman" w:hAnsi="Times New Roman" w:cs="Times New Roman"/>
          <w:b/>
          <w:bCs/>
          <w:lang w:val="ru-RU"/>
        </w:rPr>
        <w:t>1</w:t>
      </w:r>
      <w:r w:rsidRPr="008E609E">
        <w:rPr>
          <w:rFonts w:ascii="Times New Roman" w:hAnsi="Times New Roman" w:cs="Times New Roman"/>
          <w:b/>
          <w:bCs/>
          <w:lang w:val="ru-RU"/>
        </w:rPr>
        <w:t>&gt; Что является основной целью реабилитации инвалидов?</w:t>
      </w:r>
    </w:p>
    <w:p w14:paraId="409B52E9" w14:textId="7777777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Восстановление функций и адаптация к обществу</w:t>
      </w:r>
    </w:p>
    <w:p w14:paraId="21C89EAC" w14:textId="7777777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Изолирование инвалидов в учреждениях</w:t>
      </w:r>
    </w:p>
    <w:p w14:paraId="287BE0C9" w14:textId="7777777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Назначение только медикаментов</w:t>
      </w:r>
    </w:p>
    <w:p w14:paraId="336B509E" w14:textId="7777777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Полное освобождение от труда</w:t>
      </w:r>
    </w:p>
    <w:p w14:paraId="37008FD2" w14:textId="77777777" w:rsidR="00CE37D2" w:rsidRPr="008E609E" w:rsidRDefault="00CE37D2" w:rsidP="00E453B3">
      <w:p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Создание одних лишь социальных льгот</w:t>
      </w:r>
    </w:p>
    <w:p w14:paraId="12B7974B" w14:textId="77777777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rPr>
          <w:rFonts w:ascii="Times New Roman" w:hAnsi="Times New Roman" w:cs="Times New Roman"/>
          <w:lang w:val="ru-RU"/>
        </w:rPr>
      </w:pPr>
    </w:p>
    <w:p w14:paraId="34F14469" w14:textId="492AFF80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/>
          <w:lang w:val="ru-RU"/>
        </w:rPr>
      </w:pPr>
      <w:r w:rsidRPr="008E609E">
        <w:rPr>
          <w:rFonts w:ascii="Times New Roman" w:hAnsi="Times New Roman" w:cs="Times New Roman"/>
          <w:b/>
          <w:lang w:val="ru-RU"/>
        </w:rPr>
        <w:t>&lt;</w:t>
      </w:r>
      <w:r w:rsidRPr="008E609E">
        <w:rPr>
          <w:rFonts w:ascii="Times New Roman" w:hAnsi="Times New Roman" w:cs="Times New Roman"/>
          <w:b/>
        </w:rPr>
        <w:t>question</w:t>
      </w:r>
      <w:r w:rsidR="003E6E16" w:rsidRPr="008E609E">
        <w:rPr>
          <w:rFonts w:ascii="Times New Roman" w:hAnsi="Times New Roman" w:cs="Times New Roman"/>
          <w:b/>
          <w:lang w:val="ru-RU"/>
        </w:rPr>
        <w:t>1</w:t>
      </w:r>
      <w:r w:rsidRPr="008E609E">
        <w:rPr>
          <w:rFonts w:ascii="Times New Roman" w:hAnsi="Times New Roman" w:cs="Times New Roman"/>
          <w:b/>
          <w:lang w:val="ru-RU"/>
        </w:rPr>
        <w:t>&gt; Какое историческое событие сыграло ключевую роль в развитии общественного здоровья?</w:t>
      </w:r>
    </w:p>
    <w:p w14:paraId="26DA4591" w14:textId="77777777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 xml:space="preserve">&gt; Промышленная революция и эпидемии в городах </w:t>
      </w:r>
    </w:p>
    <w:p w14:paraId="1EAB81DA" w14:textId="77777777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Открытие антибиотиков</w:t>
      </w:r>
    </w:p>
    <w:p w14:paraId="34A1482F" w14:textId="77777777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Первое переселение людей из Африки</w:t>
      </w:r>
    </w:p>
    <w:p w14:paraId="2A5B118F" w14:textId="77777777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Изобретение микроскопа</w:t>
      </w:r>
    </w:p>
    <w:p w14:paraId="02BD76AA" w14:textId="77777777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Кулинарные реформы в Европе</w:t>
      </w:r>
    </w:p>
    <w:p w14:paraId="397E17D2" w14:textId="1198A6FF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/>
          <w:lang w:val="ru-RU"/>
        </w:rPr>
      </w:pPr>
      <w:r w:rsidRPr="008E609E">
        <w:rPr>
          <w:rFonts w:ascii="Times New Roman" w:hAnsi="Times New Roman" w:cs="Times New Roman"/>
          <w:b/>
          <w:lang w:val="ru-RU"/>
        </w:rPr>
        <w:t>&lt;</w:t>
      </w:r>
      <w:r w:rsidRPr="008E609E">
        <w:rPr>
          <w:rFonts w:ascii="Times New Roman" w:hAnsi="Times New Roman" w:cs="Times New Roman"/>
          <w:b/>
        </w:rPr>
        <w:t>question</w:t>
      </w:r>
      <w:r w:rsidR="003E6E16" w:rsidRPr="008E609E">
        <w:rPr>
          <w:rFonts w:ascii="Times New Roman" w:hAnsi="Times New Roman" w:cs="Times New Roman"/>
          <w:b/>
          <w:lang w:val="ru-RU"/>
        </w:rPr>
        <w:t>1</w:t>
      </w:r>
      <w:r w:rsidRPr="008E609E">
        <w:rPr>
          <w:rFonts w:ascii="Times New Roman" w:hAnsi="Times New Roman" w:cs="Times New Roman"/>
          <w:b/>
          <w:lang w:val="ru-RU"/>
        </w:rPr>
        <w:t>&gt; Какая из функций системы общественного здоровья является основной?</w:t>
      </w:r>
    </w:p>
    <w:p w14:paraId="3564B8BF" w14:textId="77777777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 xml:space="preserve">&gt; Организация массовых профилактических мероприятий </w:t>
      </w:r>
    </w:p>
    <w:p w14:paraId="74103F9D" w14:textId="77777777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Диагностика редких генетических заболеваний</w:t>
      </w:r>
    </w:p>
    <w:p w14:paraId="2E656E23" w14:textId="77777777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Индивидуальное назначение лекарств</w:t>
      </w:r>
    </w:p>
    <w:p w14:paraId="043EF130" w14:textId="77777777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Проведение косметологических процедур</w:t>
      </w:r>
    </w:p>
    <w:p w14:paraId="7DB761F3" w14:textId="77777777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Только обучение студентов-медиков</w:t>
      </w:r>
    </w:p>
    <w:p w14:paraId="7F35AB39" w14:textId="284B41C8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/>
          <w:lang w:val="ru-RU"/>
        </w:rPr>
      </w:pPr>
      <w:r w:rsidRPr="008E609E">
        <w:rPr>
          <w:rFonts w:ascii="Times New Roman" w:hAnsi="Times New Roman" w:cs="Times New Roman"/>
          <w:b/>
          <w:lang w:val="ru-RU"/>
        </w:rPr>
        <w:t>&lt;</w:t>
      </w:r>
      <w:r w:rsidRPr="008E609E">
        <w:rPr>
          <w:rFonts w:ascii="Times New Roman" w:hAnsi="Times New Roman" w:cs="Times New Roman"/>
          <w:b/>
        </w:rPr>
        <w:t>question</w:t>
      </w:r>
      <w:r w:rsidR="003E6E16" w:rsidRPr="008E609E">
        <w:rPr>
          <w:rFonts w:ascii="Times New Roman" w:hAnsi="Times New Roman" w:cs="Times New Roman"/>
          <w:b/>
          <w:lang w:val="ru-RU"/>
        </w:rPr>
        <w:t>1</w:t>
      </w:r>
      <w:r w:rsidRPr="008E609E">
        <w:rPr>
          <w:rFonts w:ascii="Times New Roman" w:hAnsi="Times New Roman" w:cs="Times New Roman"/>
          <w:b/>
          <w:lang w:val="ru-RU"/>
        </w:rPr>
        <w:t>&gt; Какая международная организация играет ключевую роль в области общественного здоровья?</w:t>
      </w:r>
    </w:p>
    <w:p w14:paraId="48F6A4F7" w14:textId="77777777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 xml:space="preserve">&gt; Всемирная организация здравоохранения (ВОЗ) </w:t>
      </w:r>
    </w:p>
    <w:p w14:paraId="392369ED" w14:textId="77777777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Международный валютный фонд</w:t>
      </w:r>
    </w:p>
    <w:p w14:paraId="1EA38CE8" w14:textId="77777777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ЮНЕСКО</w:t>
      </w:r>
    </w:p>
    <w:p w14:paraId="036151AA" w14:textId="77777777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ООН по вопросам образования</w:t>
      </w:r>
    </w:p>
    <w:p w14:paraId="47868EC5" w14:textId="77777777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Всемирный банк</w:t>
      </w:r>
    </w:p>
    <w:p w14:paraId="101FF542" w14:textId="28D76653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/>
          <w:lang w:val="ru-RU"/>
        </w:rPr>
      </w:pPr>
      <w:r w:rsidRPr="008E609E">
        <w:rPr>
          <w:rFonts w:ascii="Times New Roman" w:hAnsi="Times New Roman" w:cs="Times New Roman"/>
          <w:b/>
          <w:lang w:val="ru-RU"/>
        </w:rPr>
        <w:t>&lt;</w:t>
      </w:r>
      <w:r w:rsidRPr="008E609E">
        <w:rPr>
          <w:rFonts w:ascii="Times New Roman" w:hAnsi="Times New Roman" w:cs="Times New Roman"/>
          <w:b/>
        </w:rPr>
        <w:t>question</w:t>
      </w:r>
      <w:r w:rsidR="003E6E16" w:rsidRPr="008E609E">
        <w:rPr>
          <w:rFonts w:ascii="Times New Roman" w:hAnsi="Times New Roman" w:cs="Times New Roman"/>
          <w:b/>
          <w:lang w:val="ru-RU"/>
        </w:rPr>
        <w:t>1</w:t>
      </w:r>
      <w:r w:rsidRPr="008E609E">
        <w:rPr>
          <w:rFonts w:ascii="Times New Roman" w:hAnsi="Times New Roman" w:cs="Times New Roman"/>
          <w:b/>
          <w:lang w:val="ru-RU"/>
        </w:rPr>
        <w:t>&gt; Какой из перечисленных подходов является наиболее комплексным для оценки здоровья населения?</w:t>
      </w:r>
    </w:p>
    <w:p w14:paraId="3510A8B6" w14:textId="77777777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 xml:space="preserve">&gt; Многоуровневый анализ, учитывающий биологические, социальные, экономические и экологические факторы </w:t>
      </w:r>
    </w:p>
    <w:p w14:paraId="5B252FBF" w14:textId="77777777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Исследование только заболеваемости по конкретным болезням</w:t>
      </w:r>
    </w:p>
    <w:p w14:paraId="3CA5A63A" w14:textId="77777777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Оценка здоровья только через доступ к медицинской помощи</w:t>
      </w:r>
    </w:p>
    <w:p w14:paraId="39E6D1DE" w14:textId="77777777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Измерение исключительно показателей смертности</w:t>
      </w:r>
    </w:p>
    <w:p w14:paraId="670E0079" w14:textId="77777777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Анализ только образа жизни отдельных людей</w:t>
      </w:r>
    </w:p>
    <w:p w14:paraId="1F34FF18" w14:textId="6A7D4FF9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/>
          <w:lang w:val="ru-RU"/>
        </w:rPr>
      </w:pPr>
      <w:r w:rsidRPr="008E609E">
        <w:rPr>
          <w:rFonts w:ascii="Times New Roman" w:hAnsi="Times New Roman" w:cs="Times New Roman"/>
          <w:b/>
          <w:lang w:val="ru-RU"/>
        </w:rPr>
        <w:t>&lt;</w:t>
      </w:r>
      <w:proofErr w:type="gramStart"/>
      <w:r w:rsidRPr="008E609E">
        <w:rPr>
          <w:rFonts w:ascii="Times New Roman" w:hAnsi="Times New Roman" w:cs="Times New Roman"/>
          <w:b/>
        </w:rPr>
        <w:t>question</w:t>
      </w:r>
      <w:proofErr w:type="gramEnd"/>
      <w:r w:rsidR="003E6E16" w:rsidRPr="008E609E">
        <w:rPr>
          <w:rFonts w:ascii="Times New Roman" w:hAnsi="Times New Roman" w:cs="Times New Roman"/>
          <w:b/>
          <w:lang w:val="ru-RU"/>
        </w:rPr>
        <w:t>1</w:t>
      </w:r>
      <w:r w:rsidRPr="008E609E">
        <w:rPr>
          <w:rFonts w:ascii="Times New Roman" w:hAnsi="Times New Roman" w:cs="Times New Roman"/>
          <w:b/>
          <w:lang w:val="ru-RU"/>
        </w:rPr>
        <w:t>&gt;Что такое относительная величина в статистике?</w:t>
      </w:r>
    </w:p>
    <w:p w14:paraId="4F2B0D17" w14:textId="77777777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 xml:space="preserve">&gt; Показатель, выражающий соотношение между частью и целым </w:t>
      </w:r>
    </w:p>
    <w:p w14:paraId="41A20F3C" w14:textId="77777777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Абсолютное количество явлений</w:t>
      </w:r>
    </w:p>
    <w:p w14:paraId="012F4F83" w14:textId="77777777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Сумма всех наблюдений</w:t>
      </w:r>
    </w:p>
    <w:p w14:paraId="0F09F87C" w14:textId="77777777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Среднее арифметическое</w:t>
      </w:r>
    </w:p>
    <w:p w14:paraId="0C8E60C1" w14:textId="77777777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proofErr w:type="gramStart"/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 Стандартное</w:t>
      </w:r>
      <w:proofErr w:type="gramEnd"/>
      <w:r w:rsidRPr="008E609E">
        <w:rPr>
          <w:rFonts w:ascii="Times New Roman" w:hAnsi="Times New Roman" w:cs="Times New Roman"/>
          <w:lang w:val="ru-RU"/>
        </w:rPr>
        <w:t xml:space="preserve"> отклонение</w:t>
      </w:r>
    </w:p>
    <w:p w14:paraId="4D227177" w14:textId="06EC55C9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/>
          <w:lang w:val="ru-RU"/>
        </w:rPr>
      </w:pPr>
      <w:r w:rsidRPr="008E609E">
        <w:rPr>
          <w:rFonts w:ascii="Times New Roman" w:hAnsi="Times New Roman" w:cs="Times New Roman"/>
          <w:b/>
          <w:lang w:val="ru-RU"/>
        </w:rPr>
        <w:t>&lt;</w:t>
      </w:r>
      <w:r w:rsidRPr="008E609E">
        <w:rPr>
          <w:rFonts w:ascii="Times New Roman" w:hAnsi="Times New Roman" w:cs="Times New Roman"/>
          <w:b/>
        </w:rPr>
        <w:t>question</w:t>
      </w:r>
      <w:r w:rsidR="00710302" w:rsidRPr="008E609E">
        <w:rPr>
          <w:rFonts w:ascii="Times New Roman" w:hAnsi="Times New Roman" w:cs="Times New Roman"/>
          <w:b/>
          <w:lang w:val="ru-RU"/>
        </w:rPr>
        <w:t>1&gt; Что такое профилактика</w:t>
      </w:r>
      <w:r w:rsidRPr="008E609E">
        <w:rPr>
          <w:rFonts w:ascii="Times New Roman" w:hAnsi="Times New Roman" w:cs="Times New Roman"/>
          <w:b/>
          <w:lang w:val="ru-RU"/>
        </w:rPr>
        <w:t>?</w:t>
      </w:r>
    </w:p>
    <w:p w14:paraId="3D67BDE8" w14:textId="77777777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 xml:space="preserve">&gt; Комплекс мер, направленных на предупреждение заболеваний </w:t>
      </w:r>
    </w:p>
    <w:p w14:paraId="4FED3D01" w14:textId="77777777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Лечение уже существующих болезней</w:t>
      </w:r>
    </w:p>
    <w:p w14:paraId="5B4A3364" w14:textId="77777777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Диагностика заболеваний</w:t>
      </w:r>
    </w:p>
    <w:p w14:paraId="48A26FF9" w14:textId="77777777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Изучение симптомов болезни</w:t>
      </w:r>
    </w:p>
    <w:p w14:paraId="1AAE8BD6" w14:textId="77777777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Ведение статистики заболевших</w:t>
      </w:r>
    </w:p>
    <w:p w14:paraId="35374531" w14:textId="33A3B49F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/>
          <w:lang w:val="ru-RU"/>
        </w:rPr>
      </w:pPr>
      <w:r w:rsidRPr="008E609E">
        <w:rPr>
          <w:rFonts w:ascii="Times New Roman" w:hAnsi="Times New Roman" w:cs="Times New Roman"/>
          <w:b/>
          <w:lang w:val="ru-RU"/>
        </w:rPr>
        <w:t>&lt;</w:t>
      </w:r>
      <w:r w:rsidRPr="008E609E">
        <w:rPr>
          <w:rFonts w:ascii="Times New Roman" w:hAnsi="Times New Roman" w:cs="Times New Roman"/>
          <w:b/>
        </w:rPr>
        <w:t>question</w:t>
      </w:r>
      <w:r w:rsidR="00710302" w:rsidRPr="008E609E">
        <w:rPr>
          <w:rFonts w:ascii="Times New Roman" w:hAnsi="Times New Roman" w:cs="Times New Roman"/>
          <w:b/>
          <w:lang w:val="ru-RU"/>
        </w:rPr>
        <w:t>1</w:t>
      </w:r>
      <w:r w:rsidRPr="008E609E">
        <w:rPr>
          <w:rFonts w:ascii="Times New Roman" w:hAnsi="Times New Roman" w:cs="Times New Roman"/>
          <w:b/>
          <w:lang w:val="ru-RU"/>
        </w:rPr>
        <w:t>&gt; Что относится к вторичной профилактике?</w:t>
      </w:r>
    </w:p>
    <w:p w14:paraId="24664856" w14:textId="77777777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 xml:space="preserve">&gt; Раннее выявление и лечение заболевания </w:t>
      </w:r>
    </w:p>
    <w:p w14:paraId="02F1D56D" w14:textId="77777777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Вакцинация здоровых людей</w:t>
      </w:r>
    </w:p>
    <w:p w14:paraId="12956355" w14:textId="77777777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Реабилитация после болезни</w:t>
      </w:r>
    </w:p>
    <w:p w14:paraId="08107838" w14:textId="77777777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Санитарное просвещение населения</w:t>
      </w:r>
    </w:p>
    <w:p w14:paraId="7AE0B9A2" w14:textId="77777777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Устранение факторов риска</w:t>
      </w:r>
    </w:p>
    <w:p w14:paraId="1A3E6C06" w14:textId="2A54FEDF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/>
          <w:lang w:val="ru-RU"/>
        </w:rPr>
      </w:pPr>
      <w:r w:rsidRPr="008E609E">
        <w:rPr>
          <w:rFonts w:ascii="Times New Roman" w:hAnsi="Times New Roman" w:cs="Times New Roman"/>
          <w:b/>
          <w:lang w:val="ru-RU"/>
        </w:rPr>
        <w:t>&lt;</w:t>
      </w:r>
      <w:r w:rsidRPr="008E609E">
        <w:rPr>
          <w:rFonts w:ascii="Times New Roman" w:hAnsi="Times New Roman" w:cs="Times New Roman"/>
          <w:b/>
        </w:rPr>
        <w:t>question</w:t>
      </w:r>
      <w:r w:rsidR="00710302" w:rsidRPr="008E609E">
        <w:rPr>
          <w:rFonts w:ascii="Times New Roman" w:hAnsi="Times New Roman" w:cs="Times New Roman"/>
          <w:b/>
          <w:lang w:val="ru-RU"/>
        </w:rPr>
        <w:t>1</w:t>
      </w:r>
      <w:r w:rsidRPr="008E609E">
        <w:rPr>
          <w:rFonts w:ascii="Times New Roman" w:hAnsi="Times New Roman" w:cs="Times New Roman"/>
          <w:b/>
          <w:lang w:val="ru-RU"/>
        </w:rPr>
        <w:t>&gt; Как называется профилактика, направленная на уменьшение осложнений уже существующего заболевания?</w:t>
      </w:r>
    </w:p>
    <w:p w14:paraId="67C2D282" w14:textId="77777777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lastRenderedPageBreak/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 xml:space="preserve">&gt; Третичная профилактика </w:t>
      </w:r>
    </w:p>
    <w:p w14:paraId="3812A523" w14:textId="77777777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Первичная профилактика</w:t>
      </w:r>
    </w:p>
    <w:p w14:paraId="3E55F65F" w14:textId="77777777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Вторичная профилактика</w:t>
      </w:r>
    </w:p>
    <w:p w14:paraId="02D97F5F" w14:textId="77777777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Массовая профилактика</w:t>
      </w:r>
    </w:p>
    <w:p w14:paraId="6CF7FF5B" w14:textId="77777777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Индивидуальная профилактика</w:t>
      </w:r>
    </w:p>
    <w:p w14:paraId="010C2779" w14:textId="19C272F4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/>
          <w:lang w:val="ru-RU"/>
        </w:rPr>
      </w:pPr>
      <w:r w:rsidRPr="008E609E">
        <w:rPr>
          <w:rFonts w:ascii="Times New Roman" w:hAnsi="Times New Roman" w:cs="Times New Roman"/>
          <w:b/>
          <w:lang w:val="ru-RU"/>
        </w:rPr>
        <w:t>&lt;</w:t>
      </w:r>
      <w:r w:rsidRPr="008E609E">
        <w:rPr>
          <w:rFonts w:ascii="Times New Roman" w:hAnsi="Times New Roman" w:cs="Times New Roman"/>
          <w:b/>
        </w:rPr>
        <w:t>question</w:t>
      </w:r>
      <w:r w:rsidR="00710302" w:rsidRPr="008E609E">
        <w:rPr>
          <w:rFonts w:ascii="Times New Roman" w:hAnsi="Times New Roman" w:cs="Times New Roman"/>
          <w:b/>
          <w:lang w:val="ru-RU"/>
        </w:rPr>
        <w:t>1</w:t>
      </w:r>
      <w:r w:rsidRPr="008E609E">
        <w:rPr>
          <w:rFonts w:ascii="Times New Roman" w:hAnsi="Times New Roman" w:cs="Times New Roman"/>
          <w:b/>
          <w:lang w:val="ru-RU"/>
        </w:rPr>
        <w:t>&gt; Что такое инвалидность?</w:t>
      </w:r>
    </w:p>
    <w:p w14:paraId="4A52F63E" w14:textId="77777777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 xml:space="preserve">&gt; Ограничение жизнедеятельности человека вследствие болезни или повреждения </w:t>
      </w:r>
    </w:p>
    <w:p w14:paraId="6BBD8595" w14:textId="77777777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Полная потеря трудоспособности без права на помощь</w:t>
      </w:r>
    </w:p>
    <w:p w14:paraId="60BAA15C" w14:textId="77777777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Любое временное недомогание</w:t>
      </w:r>
    </w:p>
    <w:p w14:paraId="72CD268D" w14:textId="77777777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Статус здорового человека</w:t>
      </w:r>
    </w:p>
    <w:p w14:paraId="434CF126" w14:textId="77777777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Только психологические нарушения</w:t>
      </w:r>
    </w:p>
    <w:p w14:paraId="207DB19B" w14:textId="77777777" w:rsidR="002B12B0" w:rsidRPr="008E609E" w:rsidRDefault="002B12B0" w:rsidP="00135E58">
      <w:pPr>
        <w:pStyle w:val="a0"/>
        <w:numPr>
          <w:ilvl w:val="0"/>
          <w:numId w:val="0"/>
        </w:numPr>
        <w:spacing w:line="240" w:lineRule="auto"/>
        <w:rPr>
          <w:rFonts w:ascii="Times New Roman" w:hAnsi="Times New Roman" w:cs="Times New Roman"/>
          <w:b/>
          <w:bCs/>
          <w:lang w:val="ru-RU"/>
        </w:rPr>
      </w:pPr>
    </w:p>
    <w:p w14:paraId="11134DAB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/>
          <w:bCs/>
          <w:lang w:val="ru-RU"/>
        </w:rPr>
      </w:pPr>
    </w:p>
    <w:p w14:paraId="2C97621A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/>
          <w:bCs/>
          <w:lang w:val="ru-RU"/>
        </w:rPr>
      </w:pPr>
      <w:r w:rsidRPr="008E609E">
        <w:rPr>
          <w:rFonts w:ascii="Times New Roman" w:hAnsi="Times New Roman" w:cs="Times New Roman"/>
          <w:b/>
          <w:bCs/>
          <w:lang w:val="ru-RU"/>
        </w:rPr>
        <w:t>&lt;</w:t>
      </w:r>
      <w:r w:rsidRPr="008E609E">
        <w:rPr>
          <w:rFonts w:ascii="Times New Roman" w:hAnsi="Times New Roman" w:cs="Times New Roman"/>
          <w:b/>
          <w:bCs/>
        </w:rPr>
        <w:t>question</w:t>
      </w:r>
      <w:r w:rsidRPr="008E609E">
        <w:rPr>
          <w:rFonts w:ascii="Times New Roman" w:hAnsi="Times New Roman" w:cs="Times New Roman"/>
          <w:b/>
          <w:bCs/>
          <w:lang w:val="ru-RU"/>
        </w:rPr>
        <w:t>1&gt; Какой основной документ выдают при рождении ребёнка?</w:t>
      </w:r>
    </w:p>
    <w:p w14:paraId="469B5623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Медицинское свидетельство о рождении</w:t>
      </w:r>
    </w:p>
    <w:p w14:paraId="50445C9F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Справка о браке родителей</w:t>
      </w:r>
    </w:p>
    <w:p w14:paraId="69A22CC8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Полис обязательного страхования</w:t>
      </w:r>
    </w:p>
    <w:p w14:paraId="0D9CD983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Заключение комиссии</w:t>
      </w:r>
    </w:p>
    <w:p w14:paraId="55513CCC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Социальный сертификат</w:t>
      </w:r>
    </w:p>
    <w:p w14:paraId="28963F85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/>
          <w:bCs/>
          <w:lang w:val="ru-RU"/>
        </w:rPr>
      </w:pPr>
      <w:r w:rsidRPr="008E609E">
        <w:rPr>
          <w:rFonts w:ascii="Times New Roman" w:hAnsi="Times New Roman" w:cs="Times New Roman"/>
          <w:b/>
          <w:bCs/>
          <w:lang w:val="ru-RU"/>
        </w:rPr>
        <w:t>&lt;</w:t>
      </w:r>
      <w:r w:rsidRPr="008E609E">
        <w:rPr>
          <w:rFonts w:ascii="Times New Roman" w:hAnsi="Times New Roman" w:cs="Times New Roman"/>
          <w:b/>
          <w:bCs/>
        </w:rPr>
        <w:t>question</w:t>
      </w:r>
      <w:r w:rsidRPr="008E609E">
        <w:rPr>
          <w:rFonts w:ascii="Times New Roman" w:hAnsi="Times New Roman" w:cs="Times New Roman"/>
          <w:b/>
          <w:bCs/>
          <w:lang w:val="ru-RU"/>
        </w:rPr>
        <w:t>1&gt; Что отражает суммарный коэффициент рождаемости?</w:t>
      </w:r>
    </w:p>
    <w:p w14:paraId="270F89E4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Среднее число детей, рождённых одной женщиной за жизнь</w:t>
      </w:r>
    </w:p>
    <w:p w14:paraId="1A29A8A0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Число рождений в одном году</w:t>
      </w:r>
    </w:p>
    <w:p w14:paraId="4B36CFD3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Количество браков на 1000 населения</w:t>
      </w:r>
    </w:p>
    <w:p w14:paraId="10CFB95B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Число детей в семьях с низким доходом</w:t>
      </w:r>
    </w:p>
    <w:p w14:paraId="0C069A86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Уровень младенческой смертности</w:t>
      </w:r>
    </w:p>
    <w:p w14:paraId="7462BE93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/>
          <w:bCs/>
          <w:lang w:val="ru-RU"/>
        </w:rPr>
      </w:pPr>
      <w:r w:rsidRPr="008E609E">
        <w:rPr>
          <w:rFonts w:ascii="Times New Roman" w:hAnsi="Times New Roman" w:cs="Times New Roman"/>
          <w:b/>
          <w:bCs/>
          <w:lang w:val="ru-RU"/>
        </w:rPr>
        <w:t>&lt;</w:t>
      </w:r>
      <w:r w:rsidRPr="008E609E">
        <w:rPr>
          <w:rFonts w:ascii="Times New Roman" w:hAnsi="Times New Roman" w:cs="Times New Roman"/>
          <w:b/>
          <w:bCs/>
        </w:rPr>
        <w:t>question</w:t>
      </w:r>
      <w:r w:rsidRPr="008E609E">
        <w:rPr>
          <w:rFonts w:ascii="Times New Roman" w:hAnsi="Times New Roman" w:cs="Times New Roman"/>
          <w:b/>
          <w:bCs/>
          <w:lang w:val="ru-RU"/>
        </w:rPr>
        <w:t>1&gt; Какие показатели входят в естественное движение населения?</w:t>
      </w:r>
    </w:p>
    <w:p w14:paraId="0B35FA94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Рождаемость и смертность</w:t>
      </w:r>
    </w:p>
    <w:p w14:paraId="30DAA5E8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Миграция и урбанизация</w:t>
      </w:r>
    </w:p>
    <w:p w14:paraId="4F1B7A37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Рост ВВП и уровень безработицы</w:t>
      </w:r>
    </w:p>
    <w:p w14:paraId="6C2C6E03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Доля пожилых в популяции</w:t>
      </w:r>
    </w:p>
    <w:p w14:paraId="7F8567B7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Образование и квалификация</w:t>
      </w:r>
    </w:p>
    <w:p w14:paraId="3BE8D6C9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/>
          <w:bCs/>
          <w:lang w:val="ru-RU"/>
        </w:rPr>
      </w:pPr>
      <w:r w:rsidRPr="008E609E">
        <w:rPr>
          <w:rFonts w:ascii="Times New Roman" w:hAnsi="Times New Roman" w:cs="Times New Roman"/>
          <w:b/>
          <w:bCs/>
          <w:lang w:val="ru-RU"/>
        </w:rPr>
        <w:t>&lt;</w:t>
      </w:r>
      <w:r w:rsidRPr="008E609E">
        <w:rPr>
          <w:rFonts w:ascii="Times New Roman" w:hAnsi="Times New Roman" w:cs="Times New Roman"/>
          <w:b/>
          <w:bCs/>
        </w:rPr>
        <w:t>question</w:t>
      </w:r>
      <w:r w:rsidRPr="008E609E">
        <w:rPr>
          <w:rFonts w:ascii="Times New Roman" w:hAnsi="Times New Roman" w:cs="Times New Roman"/>
          <w:b/>
          <w:bCs/>
          <w:lang w:val="ru-RU"/>
        </w:rPr>
        <w:t>1&gt; Какая главная цель введения обязательного медстрахования в РК (1995)?</w:t>
      </w:r>
    </w:p>
    <w:p w14:paraId="6E84A7DF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Поиск дополнительных источников финансирования медицины</w:t>
      </w:r>
    </w:p>
    <w:p w14:paraId="72290175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Создание частных медицинских вузов</w:t>
      </w:r>
    </w:p>
    <w:p w14:paraId="2A29D1A1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Развитие фармацевтики</w:t>
      </w:r>
    </w:p>
    <w:p w14:paraId="215BC52A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Отмена бесплатной медицины</w:t>
      </w:r>
    </w:p>
    <w:p w14:paraId="58A78E29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Увеличение числа врачей</w:t>
      </w:r>
    </w:p>
    <w:p w14:paraId="2F0593B0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/>
          <w:bCs/>
          <w:lang w:val="ru-RU"/>
        </w:rPr>
      </w:pPr>
      <w:r w:rsidRPr="008E609E">
        <w:rPr>
          <w:rFonts w:ascii="Times New Roman" w:hAnsi="Times New Roman" w:cs="Times New Roman"/>
          <w:b/>
          <w:bCs/>
          <w:lang w:val="ru-RU"/>
        </w:rPr>
        <w:t>&lt;</w:t>
      </w:r>
      <w:r w:rsidRPr="008E609E">
        <w:rPr>
          <w:rFonts w:ascii="Times New Roman" w:hAnsi="Times New Roman" w:cs="Times New Roman"/>
          <w:b/>
          <w:bCs/>
        </w:rPr>
        <w:t>question</w:t>
      </w:r>
      <w:r w:rsidRPr="008E609E">
        <w:rPr>
          <w:rFonts w:ascii="Times New Roman" w:hAnsi="Times New Roman" w:cs="Times New Roman"/>
          <w:b/>
          <w:bCs/>
          <w:lang w:val="ru-RU"/>
        </w:rPr>
        <w:t>1&gt; Что такое показатель соотношения?</w:t>
      </w:r>
    </w:p>
    <w:p w14:paraId="03FF83C9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Отношение двух разнородных величин</w:t>
      </w:r>
    </w:p>
    <w:p w14:paraId="7C6F5603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Частота явления в среде</w:t>
      </w:r>
    </w:p>
    <w:p w14:paraId="5643A06F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Абсолютное число случаев</w:t>
      </w:r>
    </w:p>
    <w:p w14:paraId="7B6E992A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Среднее значение выборки</w:t>
      </w:r>
    </w:p>
    <w:p w14:paraId="5CF6CE1A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Случайное распределение</w:t>
      </w:r>
    </w:p>
    <w:p w14:paraId="034DA061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/>
          <w:bCs/>
          <w:lang w:val="ru-RU"/>
        </w:rPr>
      </w:pPr>
      <w:r w:rsidRPr="008E609E">
        <w:rPr>
          <w:rFonts w:ascii="Times New Roman" w:hAnsi="Times New Roman" w:cs="Times New Roman"/>
          <w:b/>
          <w:bCs/>
          <w:lang w:val="ru-RU"/>
        </w:rPr>
        <w:t>&lt;</w:t>
      </w:r>
      <w:r w:rsidRPr="008E609E">
        <w:rPr>
          <w:rFonts w:ascii="Times New Roman" w:hAnsi="Times New Roman" w:cs="Times New Roman"/>
          <w:b/>
          <w:bCs/>
        </w:rPr>
        <w:t>question</w:t>
      </w:r>
      <w:r w:rsidRPr="008E609E">
        <w:rPr>
          <w:rFonts w:ascii="Times New Roman" w:hAnsi="Times New Roman" w:cs="Times New Roman"/>
          <w:b/>
          <w:bCs/>
          <w:lang w:val="ru-RU"/>
        </w:rPr>
        <w:t>1&gt; Какая заболеваемость используется для анализа качества стационарной помощи?</w:t>
      </w:r>
    </w:p>
    <w:p w14:paraId="540E500D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Госпитальная заболеваемость</w:t>
      </w:r>
    </w:p>
    <w:p w14:paraId="4421E003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Заболеваемость по медосмотрам</w:t>
      </w:r>
    </w:p>
    <w:p w14:paraId="629BA309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Инфекционная заболеваемость</w:t>
      </w:r>
    </w:p>
    <w:p w14:paraId="07CA8935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lastRenderedPageBreak/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Хроническая заболеваемость</w:t>
      </w:r>
    </w:p>
    <w:p w14:paraId="7FFE702B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Заболеваемость по временной нетрудоспособности</w:t>
      </w:r>
    </w:p>
    <w:p w14:paraId="5F22317B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/>
          <w:bCs/>
          <w:lang w:val="ru-RU"/>
        </w:rPr>
      </w:pPr>
      <w:r w:rsidRPr="008E609E">
        <w:rPr>
          <w:rFonts w:ascii="Times New Roman" w:hAnsi="Times New Roman" w:cs="Times New Roman"/>
          <w:b/>
          <w:bCs/>
          <w:lang w:val="ru-RU"/>
        </w:rPr>
        <w:t>&lt;</w:t>
      </w:r>
      <w:r w:rsidRPr="008E609E">
        <w:rPr>
          <w:rFonts w:ascii="Times New Roman" w:hAnsi="Times New Roman" w:cs="Times New Roman"/>
          <w:b/>
          <w:bCs/>
        </w:rPr>
        <w:t>question</w:t>
      </w:r>
      <w:r w:rsidRPr="008E609E">
        <w:rPr>
          <w:rFonts w:ascii="Times New Roman" w:hAnsi="Times New Roman" w:cs="Times New Roman"/>
          <w:b/>
          <w:bCs/>
          <w:lang w:val="ru-RU"/>
        </w:rPr>
        <w:t>1&gt; Что является конечной целью реабилитации?</w:t>
      </w:r>
    </w:p>
    <w:p w14:paraId="3DD1324C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Социальная и трудовая адаптация инвалида</w:t>
      </w:r>
    </w:p>
    <w:p w14:paraId="1D8355B1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Оформление льгот</w:t>
      </w:r>
    </w:p>
    <w:p w14:paraId="527B3719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Изоляция пациента</w:t>
      </w:r>
    </w:p>
    <w:p w14:paraId="5BFDA514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Назначение лекарств</w:t>
      </w:r>
    </w:p>
    <w:p w14:paraId="2CB2D8CB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Создание медкомиссии</w:t>
      </w:r>
    </w:p>
    <w:p w14:paraId="6433A621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rPr>
          <w:rFonts w:ascii="Times New Roman" w:hAnsi="Times New Roman" w:cs="Times New Roman"/>
          <w:lang w:val="ru-RU"/>
        </w:rPr>
      </w:pPr>
    </w:p>
    <w:p w14:paraId="2C793DA5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rPr>
          <w:rFonts w:ascii="Times New Roman" w:hAnsi="Times New Roman" w:cs="Times New Roman"/>
          <w:lang w:val="ru-RU"/>
        </w:rPr>
      </w:pPr>
    </w:p>
    <w:p w14:paraId="423EADDF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/>
          <w:bCs/>
          <w:lang w:val="ru-RU"/>
        </w:rPr>
      </w:pPr>
      <w:r w:rsidRPr="008E609E">
        <w:rPr>
          <w:rFonts w:ascii="Times New Roman" w:hAnsi="Times New Roman" w:cs="Times New Roman"/>
          <w:b/>
          <w:bCs/>
          <w:lang w:val="ru-RU"/>
        </w:rPr>
        <w:t>&lt;</w:t>
      </w:r>
      <w:r w:rsidRPr="008E609E">
        <w:rPr>
          <w:rFonts w:ascii="Times New Roman" w:hAnsi="Times New Roman" w:cs="Times New Roman"/>
          <w:b/>
          <w:bCs/>
        </w:rPr>
        <w:t>question</w:t>
      </w:r>
      <w:r w:rsidRPr="008E609E">
        <w:rPr>
          <w:rFonts w:ascii="Times New Roman" w:hAnsi="Times New Roman" w:cs="Times New Roman"/>
          <w:b/>
          <w:bCs/>
          <w:lang w:val="ru-RU"/>
        </w:rPr>
        <w:t>1&gt; Что такое механическое движение населения?</w:t>
      </w:r>
    </w:p>
    <w:p w14:paraId="79A11010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Изменение численности за счёт миграции</w:t>
      </w:r>
    </w:p>
    <w:p w14:paraId="32F21DAA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Изменение за счёт рождаемости</w:t>
      </w:r>
    </w:p>
    <w:p w14:paraId="0D68D34F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Смертность среди пожилых</w:t>
      </w:r>
    </w:p>
    <w:p w14:paraId="097F3B4B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Число разводов</w:t>
      </w:r>
    </w:p>
    <w:p w14:paraId="71126B8F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Естественный прирост</w:t>
      </w:r>
    </w:p>
    <w:p w14:paraId="6AB53971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/>
          <w:bCs/>
          <w:lang w:val="ru-RU"/>
        </w:rPr>
      </w:pPr>
      <w:r w:rsidRPr="008E609E">
        <w:rPr>
          <w:rFonts w:ascii="Times New Roman" w:hAnsi="Times New Roman" w:cs="Times New Roman"/>
          <w:b/>
          <w:bCs/>
          <w:lang w:val="ru-RU"/>
        </w:rPr>
        <w:t>&lt;</w:t>
      </w:r>
      <w:r w:rsidRPr="008E609E">
        <w:rPr>
          <w:rFonts w:ascii="Times New Roman" w:hAnsi="Times New Roman" w:cs="Times New Roman"/>
          <w:b/>
          <w:bCs/>
        </w:rPr>
        <w:t>question</w:t>
      </w:r>
      <w:r w:rsidRPr="008E609E">
        <w:rPr>
          <w:rFonts w:ascii="Times New Roman" w:hAnsi="Times New Roman" w:cs="Times New Roman"/>
          <w:b/>
          <w:bCs/>
          <w:lang w:val="ru-RU"/>
        </w:rPr>
        <w:t>1&gt; Какая диаграмма используется для сравнения абсолютных величин?</w:t>
      </w:r>
    </w:p>
    <w:p w14:paraId="4569A4DA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Столбиковая диаграмма</w:t>
      </w:r>
    </w:p>
    <w:p w14:paraId="00E62241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Секторная диаграмма</w:t>
      </w:r>
    </w:p>
    <w:p w14:paraId="17BCD009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Линейная диаграмма</w:t>
      </w:r>
    </w:p>
    <w:p w14:paraId="4185BA7E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Радиальная диаграмма</w:t>
      </w:r>
    </w:p>
    <w:p w14:paraId="42505538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Картограмма</w:t>
      </w:r>
    </w:p>
    <w:p w14:paraId="10C9959F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</w:p>
    <w:p w14:paraId="79CC1771" w14:textId="53C0A81F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/>
          <w:lang w:val="ru-RU"/>
        </w:rPr>
      </w:pPr>
      <w:r w:rsidRPr="008E609E">
        <w:rPr>
          <w:rFonts w:ascii="Times New Roman" w:hAnsi="Times New Roman" w:cs="Times New Roman"/>
          <w:b/>
          <w:lang w:val="ru-RU"/>
        </w:rPr>
        <w:t>&lt;</w:t>
      </w:r>
      <w:proofErr w:type="gramStart"/>
      <w:r w:rsidRPr="008E609E">
        <w:rPr>
          <w:rFonts w:ascii="Times New Roman" w:hAnsi="Times New Roman" w:cs="Times New Roman"/>
          <w:b/>
        </w:rPr>
        <w:t>question</w:t>
      </w:r>
      <w:proofErr w:type="gramEnd"/>
      <w:r w:rsidR="00710302" w:rsidRPr="008E609E">
        <w:rPr>
          <w:rFonts w:ascii="Times New Roman" w:hAnsi="Times New Roman" w:cs="Times New Roman"/>
          <w:b/>
          <w:lang w:val="ru-RU"/>
        </w:rPr>
        <w:t>1</w:t>
      </w:r>
      <w:r w:rsidRPr="008E609E">
        <w:rPr>
          <w:rFonts w:ascii="Times New Roman" w:hAnsi="Times New Roman" w:cs="Times New Roman"/>
          <w:b/>
          <w:lang w:val="ru-RU"/>
        </w:rPr>
        <w:t>&gt;Какие группы инвалидности выделяются чаще всего?</w:t>
      </w:r>
    </w:p>
    <w:p w14:paraId="25AC45AF" w14:textId="77777777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8E609E">
        <w:rPr>
          <w:rFonts w:ascii="Times New Roman" w:hAnsi="Times New Roman" w:cs="Times New Roman"/>
        </w:rPr>
        <w:t xml:space="preserve">&lt;variant&gt; I, II, III </w:t>
      </w:r>
    </w:p>
    <w:p w14:paraId="5CFA1953" w14:textId="77777777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8E609E">
        <w:rPr>
          <w:rFonts w:ascii="Times New Roman" w:hAnsi="Times New Roman" w:cs="Times New Roman"/>
        </w:rPr>
        <w:t>&lt;variant&gt; A, B, C</w:t>
      </w:r>
    </w:p>
    <w:p w14:paraId="01AA5B53" w14:textId="610A512C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="00710302" w:rsidRPr="008E609E">
        <w:rPr>
          <w:rFonts w:ascii="Times New Roman" w:hAnsi="Times New Roman" w:cs="Times New Roman"/>
          <w:lang w:val="ru-RU"/>
        </w:rPr>
        <w:t>&gt; 1, 2, 3, 4</w:t>
      </w:r>
    </w:p>
    <w:p w14:paraId="7F7E2E47" w14:textId="77777777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Высокая, средняя, низкая</w:t>
      </w:r>
    </w:p>
    <w:p w14:paraId="26C263AA" w14:textId="77777777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Основная и дополнительная</w:t>
      </w:r>
    </w:p>
    <w:p w14:paraId="0A76382B" w14:textId="63D901F7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/>
          <w:lang w:val="ru-RU"/>
        </w:rPr>
      </w:pPr>
      <w:r w:rsidRPr="008E609E">
        <w:rPr>
          <w:rFonts w:ascii="Times New Roman" w:hAnsi="Times New Roman" w:cs="Times New Roman"/>
          <w:b/>
          <w:lang w:val="ru-RU"/>
        </w:rPr>
        <w:t>&lt;</w:t>
      </w:r>
      <w:r w:rsidRPr="008E609E">
        <w:rPr>
          <w:rFonts w:ascii="Times New Roman" w:hAnsi="Times New Roman" w:cs="Times New Roman"/>
          <w:b/>
        </w:rPr>
        <w:t>question</w:t>
      </w:r>
      <w:r w:rsidR="00710302" w:rsidRPr="008E609E">
        <w:rPr>
          <w:rFonts w:ascii="Times New Roman" w:hAnsi="Times New Roman" w:cs="Times New Roman"/>
          <w:b/>
          <w:lang w:val="ru-RU"/>
        </w:rPr>
        <w:t>1</w:t>
      </w:r>
      <w:r w:rsidRPr="008E609E">
        <w:rPr>
          <w:rFonts w:ascii="Times New Roman" w:hAnsi="Times New Roman" w:cs="Times New Roman"/>
          <w:b/>
          <w:lang w:val="ru-RU"/>
        </w:rPr>
        <w:t>&gt; Кто устанавливает инвалидность?</w:t>
      </w:r>
    </w:p>
    <w:p w14:paraId="74558111" w14:textId="77777777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 xml:space="preserve">&gt; Врачебная комиссия (ВК) </w:t>
      </w:r>
    </w:p>
    <w:p w14:paraId="0F4552E7" w14:textId="77777777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Сам человек</w:t>
      </w:r>
    </w:p>
    <w:p w14:paraId="718A26C8" w14:textId="77777777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Работодатель</w:t>
      </w:r>
    </w:p>
    <w:p w14:paraId="5BFEAFB4" w14:textId="77777777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Страховая компания</w:t>
      </w:r>
    </w:p>
    <w:p w14:paraId="54A77FB4" w14:textId="77777777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Министерство образования</w:t>
      </w:r>
    </w:p>
    <w:p w14:paraId="38DB0B23" w14:textId="172D39AC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/>
          <w:lang w:val="ru-RU"/>
        </w:rPr>
      </w:pPr>
      <w:r w:rsidRPr="008E609E">
        <w:rPr>
          <w:rFonts w:ascii="Times New Roman" w:hAnsi="Times New Roman" w:cs="Times New Roman"/>
          <w:b/>
          <w:lang w:val="ru-RU"/>
        </w:rPr>
        <w:t>&lt;</w:t>
      </w:r>
      <w:r w:rsidRPr="008E609E">
        <w:rPr>
          <w:rFonts w:ascii="Times New Roman" w:hAnsi="Times New Roman" w:cs="Times New Roman"/>
          <w:b/>
        </w:rPr>
        <w:t>question</w:t>
      </w:r>
      <w:r w:rsidR="00710302" w:rsidRPr="008E609E">
        <w:rPr>
          <w:rFonts w:ascii="Times New Roman" w:hAnsi="Times New Roman" w:cs="Times New Roman"/>
          <w:b/>
          <w:lang w:val="ru-RU"/>
        </w:rPr>
        <w:t>1</w:t>
      </w:r>
      <w:r w:rsidRPr="008E609E">
        <w:rPr>
          <w:rFonts w:ascii="Times New Roman" w:hAnsi="Times New Roman" w:cs="Times New Roman"/>
          <w:b/>
          <w:lang w:val="ru-RU"/>
        </w:rPr>
        <w:t>&gt; Примером мер социальной поддержки инвалидов является:</w:t>
      </w:r>
    </w:p>
    <w:p w14:paraId="46470306" w14:textId="77777777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 xml:space="preserve">&gt; Обеспечение техническими средствами реабилитации </w:t>
      </w:r>
    </w:p>
    <w:p w14:paraId="2D4BD7B2" w14:textId="77777777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Сдача экзаменов по ускоренной программе</w:t>
      </w:r>
    </w:p>
    <w:p w14:paraId="519E8B53" w14:textId="77777777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Дополнительные каникулы</w:t>
      </w:r>
    </w:p>
    <w:p w14:paraId="4A53C9D1" w14:textId="77777777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Бесплатные билеты в кино</w:t>
      </w:r>
    </w:p>
    <w:p w14:paraId="0B722887" w14:textId="77777777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Курсы иностранного языка</w:t>
      </w:r>
    </w:p>
    <w:p w14:paraId="35896F1A" w14:textId="3D0A4643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/>
          <w:lang w:val="ru-RU"/>
        </w:rPr>
      </w:pPr>
      <w:r w:rsidRPr="008E609E">
        <w:rPr>
          <w:rFonts w:ascii="Times New Roman" w:hAnsi="Times New Roman" w:cs="Times New Roman"/>
          <w:b/>
          <w:lang w:val="ru-RU"/>
        </w:rPr>
        <w:t>&lt;</w:t>
      </w:r>
      <w:r w:rsidRPr="008E609E">
        <w:rPr>
          <w:rFonts w:ascii="Times New Roman" w:hAnsi="Times New Roman" w:cs="Times New Roman"/>
          <w:b/>
        </w:rPr>
        <w:t>question</w:t>
      </w:r>
      <w:r w:rsidR="00710302" w:rsidRPr="008E609E">
        <w:rPr>
          <w:rFonts w:ascii="Times New Roman" w:hAnsi="Times New Roman" w:cs="Times New Roman"/>
          <w:b/>
          <w:lang w:val="ru-RU"/>
        </w:rPr>
        <w:t>2</w:t>
      </w:r>
      <w:r w:rsidRPr="008E609E">
        <w:rPr>
          <w:rFonts w:ascii="Times New Roman" w:hAnsi="Times New Roman" w:cs="Times New Roman"/>
          <w:b/>
          <w:lang w:val="ru-RU"/>
        </w:rPr>
        <w:t>&gt; Какой из этапов медицинской статистики включает сбор информации о заболеваемости, смертности, посещаемости?</w:t>
      </w:r>
    </w:p>
    <w:p w14:paraId="74780ACA" w14:textId="77777777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Сбор данных</w:t>
      </w:r>
    </w:p>
    <w:p w14:paraId="3C42D920" w14:textId="77777777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Обработка данных</w:t>
      </w:r>
    </w:p>
    <w:p w14:paraId="6B907045" w14:textId="77777777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Анализ данных</w:t>
      </w:r>
    </w:p>
    <w:p w14:paraId="1F300A7E" w14:textId="77777777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Интерпретация результатов</w:t>
      </w:r>
    </w:p>
    <w:p w14:paraId="110F4E55" w14:textId="77777777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Прогнозирование</w:t>
      </w:r>
    </w:p>
    <w:p w14:paraId="133CBC18" w14:textId="4E365CD1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/>
          <w:lang w:val="ru-RU"/>
        </w:rPr>
      </w:pPr>
      <w:r w:rsidRPr="008E609E">
        <w:rPr>
          <w:rFonts w:ascii="Times New Roman" w:hAnsi="Times New Roman" w:cs="Times New Roman"/>
          <w:b/>
          <w:lang w:val="ru-RU"/>
        </w:rPr>
        <w:t>&lt;</w:t>
      </w:r>
      <w:r w:rsidRPr="008E609E">
        <w:rPr>
          <w:rFonts w:ascii="Times New Roman" w:hAnsi="Times New Roman" w:cs="Times New Roman"/>
          <w:b/>
        </w:rPr>
        <w:t>question</w:t>
      </w:r>
      <w:r w:rsidR="00710302" w:rsidRPr="008E609E">
        <w:rPr>
          <w:rFonts w:ascii="Times New Roman" w:hAnsi="Times New Roman" w:cs="Times New Roman"/>
          <w:b/>
          <w:lang w:val="ru-RU"/>
        </w:rPr>
        <w:t>2</w:t>
      </w:r>
      <w:r w:rsidRPr="008E609E">
        <w:rPr>
          <w:rFonts w:ascii="Times New Roman" w:hAnsi="Times New Roman" w:cs="Times New Roman"/>
          <w:b/>
          <w:lang w:val="ru-RU"/>
        </w:rPr>
        <w:t>&gt; На каком этапе статистики разрабатывают меры профилактики и прогнозируют будущие показатели заболеваемости?</w:t>
      </w:r>
    </w:p>
    <w:p w14:paraId="1C089473" w14:textId="77777777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lastRenderedPageBreak/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Прогнозирование</w:t>
      </w:r>
    </w:p>
    <w:p w14:paraId="1033CE4E" w14:textId="77777777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Обработка данных</w:t>
      </w:r>
    </w:p>
    <w:p w14:paraId="2E7E479A" w14:textId="77777777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Анализ данных</w:t>
      </w:r>
    </w:p>
    <w:p w14:paraId="3D8D9A70" w14:textId="77777777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Интерпретация результатов</w:t>
      </w:r>
    </w:p>
    <w:p w14:paraId="7C6A9D11" w14:textId="77777777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Сбор данных</w:t>
      </w:r>
    </w:p>
    <w:p w14:paraId="41FF06B7" w14:textId="3A87C577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/>
          <w:lang w:val="ru-RU"/>
        </w:rPr>
      </w:pPr>
      <w:r w:rsidRPr="008E609E">
        <w:rPr>
          <w:rFonts w:ascii="Times New Roman" w:hAnsi="Times New Roman" w:cs="Times New Roman"/>
          <w:b/>
          <w:lang w:val="ru-RU"/>
        </w:rPr>
        <w:t>&lt;</w:t>
      </w:r>
      <w:r w:rsidRPr="008E609E">
        <w:rPr>
          <w:rFonts w:ascii="Times New Roman" w:hAnsi="Times New Roman" w:cs="Times New Roman"/>
          <w:b/>
        </w:rPr>
        <w:t>question</w:t>
      </w:r>
      <w:r w:rsidR="00710302" w:rsidRPr="008E609E">
        <w:rPr>
          <w:rFonts w:ascii="Times New Roman" w:hAnsi="Times New Roman" w:cs="Times New Roman"/>
          <w:b/>
          <w:lang w:val="ru-RU"/>
        </w:rPr>
        <w:t>2</w:t>
      </w:r>
      <w:r w:rsidRPr="008E609E">
        <w:rPr>
          <w:rFonts w:ascii="Times New Roman" w:hAnsi="Times New Roman" w:cs="Times New Roman"/>
          <w:b/>
          <w:lang w:val="ru-RU"/>
        </w:rPr>
        <w:t>&gt; Что такое динамический ряд в медицинской статистике?</w:t>
      </w:r>
    </w:p>
    <w:p w14:paraId="6FB16A6D" w14:textId="77777777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Последовательность статистических данных, расположенных по времени</w:t>
      </w:r>
    </w:p>
    <w:p w14:paraId="044CD089" w14:textId="77777777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Последовательность наблюдений, расположенных по алфавиту</w:t>
      </w:r>
    </w:p>
    <w:p w14:paraId="11E8D1D8" w14:textId="77777777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Таблица с числом заболевших по регионам</w:t>
      </w:r>
    </w:p>
    <w:p w14:paraId="2BC6F62E" w14:textId="77777777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Соотношение заболевших и здоровых на момент обследования</w:t>
      </w:r>
    </w:p>
    <w:p w14:paraId="0ADF0AB8" w14:textId="77777777" w:rsidR="00B9742E" w:rsidRPr="008E609E" w:rsidRDefault="00B9742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Среднее значение показателей за год</w:t>
      </w:r>
    </w:p>
    <w:p w14:paraId="2610C9D9" w14:textId="77777777" w:rsidR="00CE37D2" w:rsidRPr="008E609E" w:rsidRDefault="00CE37D2" w:rsidP="00E453B3">
      <w:pPr>
        <w:pStyle w:val="a0"/>
        <w:numPr>
          <w:ilvl w:val="0"/>
          <w:numId w:val="0"/>
        </w:numPr>
        <w:spacing w:line="240" w:lineRule="auto"/>
        <w:rPr>
          <w:rFonts w:ascii="Times New Roman" w:hAnsi="Times New Roman" w:cs="Times New Roman"/>
          <w:lang w:val="ru-RU"/>
        </w:rPr>
      </w:pPr>
    </w:p>
    <w:p w14:paraId="14E2B39C" w14:textId="77777777" w:rsidR="00B07699" w:rsidRPr="008E609E" w:rsidRDefault="00B07699" w:rsidP="00E453B3">
      <w:pPr>
        <w:pStyle w:val="a0"/>
        <w:numPr>
          <w:ilvl w:val="0"/>
          <w:numId w:val="0"/>
        </w:numPr>
        <w:spacing w:line="240" w:lineRule="auto"/>
        <w:rPr>
          <w:rFonts w:ascii="Times New Roman" w:hAnsi="Times New Roman" w:cs="Times New Roman"/>
          <w:lang w:val="ru-RU"/>
        </w:rPr>
      </w:pPr>
    </w:p>
    <w:p w14:paraId="2BD814EB" w14:textId="05AF434C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/>
          <w:bCs/>
          <w:lang w:val="ru-RU"/>
        </w:rPr>
      </w:pPr>
      <w:r w:rsidRPr="008E609E">
        <w:rPr>
          <w:rFonts w:ascii="Times New Roman" w:hAnsi="Times New Roman" w:cs="Times New Roman"/>
          <w:b/>
          <w:bCs/>
          <w:lang w:val="ru-RU"/>
        </w:rPr>
        <w:t>&lt;</w:t>
      </w:r>
      <w:r w:rsidRPr="008E609E">
        <w:rPr>
          <w:rFonts w:ascii="Times New Roman" w:hAnsi="Times New Roman" w:cs="Times New Roman"/>
          <w:b/>
          <w:bCs/>
        </w:rPr>
        <w:t>question</w:t>
      </w:r>
      <w:r w:rsidR="00710302" w:rsidRPr="008E609E">
        <w:rPr>
          <w:rFonts w:ascii="Times New Roman" w:hAnsi="Times New Roman" w:cs="Times New Roman"/>
          <w:b/>
          <w:bCs/>
          <w:lang w:val="ru-RU"/>
        </w:rPr>
        <w:t>2</w:t>
      </w:r>
      <w:r w:rsidRPr="008E609E">
        <w:rPr>
          <w:rFonts w:ascii="Times New Roman" w:hAnsi="Times New Roman" w:cs="Times New Roman"/>
          <w:b/>
          <w:bCs/>
          <w:lang w:val="ru-RU"/>
        </w:rPr>
        <w:t>&gt; Что является основным критерием оценки здоровья населения?</w:t>
      </w:r>
    </w:p>
    <w:p w14:paraId="1BA74793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Комплекс медико-демографических показателей</w:t>
      </w:r>
    </w:p>
    <w:p w14:paraId="7B71A1D3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Количество спортивных секций</w:t>
      </w:r>
    </w:p>
    <w:p w14:paraId="515A0A2C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Уровень развития науки</w:t>
      </w:r>
    </w:p>
    <w:p w14:paraId="064510D5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Физиологическое состояние одного пациента</w:t>
      </w:r>
    </w:p>
    <w:p w14:paraId="22A35C80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Доля детей школьного возраста</w:t>
      </w:r>
    </w:p>
    <w:p w14:paraId="702058EA" w14:textId="2FB55EA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/>
          <w:bCs/>
          <w:lang w:val="ru-RU"/>
        </w:rPr>
      </w:pPr>
      <w:r w:rsidRPr="008E609E">
        <w:rPr>
          <w:rFonts w:ascii="Times New Roman" w:hAnsi="Times New Roman" w:cs="Times New Roman"/>
          <w:b/>
          <w:bCs/>
          <w:lang w:val="ru-RU"/>
        </w:rPr>
        <w:t>&lt;</w:t>
      </w:r>
      <w:r w:rsidRPr="008E609E">
        <w:rPr>
          <w:rFonts w:ascii="Times New Roman" w:hAnsi="Times New Roman" w:cs="Times New Roman"/>
          <w:b/>
          <w:bCs/>
        </w:rPr>
        <w:t>question</w:t>
      </w:r>
      <w:r w:rsidR="00710302" w:rsidRPr="008E609E">
        <w:rPr>
          <w:rFonts w:ascii="Times New Roman" w:hAnsi="Times New Roman" w:cs="Times New Roman"/>
          <w:b/>
          <w:bCs/>
          <w:lang w:val="ru-RU"/>
        </w:rPr>
        <w:t>2</w:t>
      </w:r>
      <w:r w:rsidRPr="008E609E">
        <w:rPr>
          <w:rFonts w:ascii="Times New Roman" w:hAnsi="Times New Roman" w:cs="Times New Roman"/>
          <w:b/>
          <w:bCs/>
          <w:lang w:val="ru-RU"/>
        </w:rPr>
        <w:t>&gt; Что включается в понятие здоровья по определению ВОЗ?</w:t>
      </w:r>
    </w:p>
    <w:p w14:paraId="23FFEE9D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Физическое, психическое и социальное благополучие</w:t>
      </w:r>
    </w:p>
    <w:p w14:paraId="2C71BC34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Отсутствие инвалидности</w:t>
      </w:r>
    </w:p>
    <w:p w14:paraId="224DCF17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Высокая продолжительность жизни</w:t>
      </w:r>
    </w:p>
    <w:p w14:paraId="1E0E61AD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Отсутствие вредных привычек</w:t>
      </w:r>
    </w:p>
    <w:p w14:paraId="28C5E5CB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Социальный статус человека</w:t>
      </w:r>
    </w:p>
    <w:p w14:paraId="57E34686" w14:textId="1F730843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/>
          <w:bCs/>
          <w:lang w:val="ru-RU"/>
        </w:rPr>
      </w:pPr>
      <w:r w:rsidRPr="008E609E">
        <w:rPr>
          <w:rFonts w:ascii="Times New Roman" w:hAnsi="Times New Roman" w:cs="Times New Roman"/>
          <w:b/>
          <w:bCs/>
          <w:lang w:val="ru-RU"/>
        </w:rPr>
        <w:t>&lt;</w:t>
      </w:r>
      <w:r w:rsidRPr="008E609E">
        <w:rPr>
          <w:rFonts w:ascii="Times New Roman" w:hAnsi="Times New Roman" w:cs="Times New Roman"/>
          <w:b/>
          <w:bCs/>
        </w:rPr>
        <w:t>question</w:t>
      </w:r>
      <w:r w:rsidR="00710302" w:rsidRPr="008E609E">
        <w:rPr>
          <w:rFonts w:ascii="Times New Roman" w:hAnsi="Times New Roman" w:cs="Times New Roman"/>
          <w:b/>
          <w:bCs/>
          <w:lang w:val="ru-RU"/>
        </w:rPr>
        <w:t>2</w:t>
      </w:r>
      <w:r w:rsidRPr="008E609E">
        <w:rPr>
          <w:rFonts w:ascii="Times New Roman" w:hAnsi="Times New Roman" w:cs="Times New Roman"/>
          <w:b/>
          <w:bCs/>
          <w:lang w:val="ru-RU"/>
        </w:rPr>
        <w:t>&gt; Что такое коэффициент смертности?</w:t>
      </w:r>
    </w:p>
    <w:p w14:paraId="45156CC7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Число умерших за год на 1000 населения</w:t>
      </w:r>
    </w:p>
    <w:p w14:paraId="61FAEFEC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Число умерших детей до года</w:t>
      </w:r>
    </w:p>
    <w:p w14:paraId="72D32492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Разница между рождаемостью и смертностью</w:t>
      </w:r>
    </w:p>
    <w:p w14:paraId="292EEE33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Средняя продолжительность жизни</w:t>
      </w:r>
    </w:p>
    <w:p w14:paraId="0874E96E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Уровень хронических заболеваний</w:t>
      </w:r>
    </w:p>
    <w:p w14:paraId="082BDEB5" w14:textId="1B10BAA6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/>
          <w:bCs/>
          <w:lang w:val="ru-RU"/>
        </w:rPr>
      </w:pPr>
      <w:r w:rsidRPr="008E609E">
        <w:rPr>
          <w:rFonts w:ascii="Times New Roman" w:hAnsi="Times New Roman" w:cs="Times New Roman"/>
          <w:b/>
          <w:bCs/>
          <w:lang w:val="ru-RU"/>
        </w:rPr>
        <w:t>&lt;</w:t>
      </w:r>
      <w:r w:rsidRPr="008E609E">
        <w:rPr>
          <w:rFonts w:ascii="Times New Roman" w:hAnsi="Times New Roman" w:cs="Times New Roman"/>
          <w:b/>
          <w:bCs/>
        </w:rPr>
        <w:t>question</w:t>
      </w:r>
      <w:r w:rsidR="00710302" w:rsidRPr="008E609E">
        <w:rPr>
          <w:rFonts w:ascii="Times New Roman" w:hAnsi="Times New Roman" w:cs="Times New Roman"/>
          <w:b/>
          <w:bCs/>
          <w:lang w:val="ru-RU"/>
        </w:rPr>
        <w:t>2</w:t>
      </w:r>
      <w:r w:rsidRPr="008E609E">
        <w:rPr>
          <w:rFonts w:ascii="Times New Roman" w:hAnsi="Times New Roman" w:cs="Times New Roman"/>
          <w:b/>
          <w:bCs/>
          <w:lang w:val="ru-RU"/>
        </w:rPr>
        <w:t>&gt; Что характеризует показатель патологической поражённости?</w:t>
      </w:r>
    </w:p>
    <w:p w14:paraId="160B6CA5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Заболеваемость, выявленная при профилактических осмотрах</w:t>
      </w:r>
    </w:p>
    <w:p w14:paraId="4F53B3D5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Заболеваемость в стационарах</w:t>
      </w:r>
    </w:p>
    <w:p w14:paraId="5926CD91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Инфекционная заболеваемость</w:t>
      </w:r>
    </w:p>
    <w:p w14:paraId="40A90FB0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Первичная заболеваемость</w:t>
      </w:r>
    </w:p>
    <w:p w14:paraId="30CBAEE0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Заболеваемость с утратой трудоспособности</w:t>
      </w:r>
    </w:p>
    <w:p w14:paraId="11009C59" w14:textId="6BD530A5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/>
          <w:bCs/>
          <w:lang w:val="ru-RU"/>
        </w:rPr>
      </w:pPr>
      <w:r w:rsidRPr="008E609E">
        <w:rPr>
          <w:rFonts w:ascii="Times New Roman" w:hAnsi="Times New Roman" w:cs="Times New Roman"/>
          <w:b/>
          <w:bCs/>
          <w:lang w:val="ru-RU"/>
        </w:rPr>
        <w:t>&lt;</w:t>
      </w:r>
      <w:r w:rsidRPr="008E609E">
        <w:rPr>
          <w:rFonts w:ascii="Times New Roman" w:hAnsi="Times New Roman" w:cs="Times New Roman"/>
          <w:b/>
          <w:bCs/>
        </w:rPr>
        <w:t>question</w:t>
      </w:r>
      <w:r w:rsidR="00710302" w:rsidRPr="008E609E">
        <w:rPr>
          <w:rFonts w:ascii="Times New Roman" w:hAnsi="Times New Roman" w:cs="Times New Roman"/>
          <w:b/>
          <w:bCs/>
          <w:lang w:val="ru-RU"/>
        </w:rPr>
        <w:t>2</w:t>
      </w:r>
      <w:r w:rsidRPr="008E609E">
        <w:rPr>
          <w:rFonts w:ascii="Times New Roman" w:hAnsi="Times New Roman" w:cs="Times New Roman"/>
          <w:b/>
          <w:bCs/>
          <w:lang w:val="ru-RU"/>
        </w:rPr>
        <w:t>&gt; Что отражает показатель интенсивности?</w:t>
      </w:r>
    </w:p>
    <w:p w14:paraId="5F7AB50F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Частоту явления в определённой среде</w:t>
      </w:r>
    </w:p>
    <w:p w14:paraId="0180D92B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Абсолютное количество случаев</w:t>
      </w:r>
    </w:p>
    <w:p w14:paraId="4717FC7F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Соотношение разнородных величин</w:t>
      </w:r>
    </w:p>
    <w:p w14:paraId="7E3E5E9D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Распределение явлений по структуре</w:t>
      </w:r>
    </w:p>
    <w:p w14:paraId="39C0A778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Среднее значение за несколько лет</w:t>
      </w:r>
    </w:p>
    <w:p w14:paraId="2EE578F1" w14:textId="6CB80893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/>
          <w:bCs/>
          <w:lang w:val="ru-RU"/>
        </w:rPr>
      </w:pPr>
      <w:r w:rsidRPr="008E609E">
        <w:rPr>
          <w:rFonts w:ascii="Times New Roman" w:hAnsi="Times New Roman" w:cs="Times New Roman"/>
          <w:b/>
          <w:bCs/>
          <w:lang w:val="ru-RU"/>
        </w:rPr>
        <w:t>&lt;</w:t>
      </w:r>
      <w:r w:rsidRPr="008E609E">
        <w:rPr>
          <w:rFonts w:ascii="Times New Roman" w:hAnsi="Times New Roman" w:cs="Times New Roman"/>
          <w:b/>
          <w:bCs/>
        </w:rPr>
        <w:t>question</w:t>
      </w:r>
      <w:r w:rsidR="00710302" w:rsidRPr="008E609E">
        <w:rPr>
          <w:rFonts w:ascii="Times New Roman" w:hAnsi="Times New Roman" w:cs="Times New Roman"/>
          <w:b/>
          <w:bCs/>
          <w:lang w:val="ru-RU"/>
        </w:rPr>
        <w:t>2</w:t>
      </w:r>
      <w:r w:rsidRPr="008E609E">
        <w:rPr>
          <w:rFonts w:ascii="Times New Roman" w:hAnsi="Times New Roman" w:cs="Times New Roman"/>
          <w:b/>
          <w:bCs/>
          <w:lang w:val="ru-RU"/>
        </w:rPr>
        <w:t>&gt; Какая диаграмма используется для наглядного сравнения структуры явлений?</w:t>
      </w:r>
    </w:p>
    <w:p w14:paraId="345D80EE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Секторная диаграмма</w:t>
      </w:r>
    </w:p>
    <w:p w14:paraId="0227F9F7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Линейная диаграмма</w:t>
      </w:r>
    </w:p>
    <w:p w14:paraId="52AD217E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Точечная диаграмма</w:t>
      </w:r>
    </w:p>
    <w:p w14:paraId="56EAB16C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Картограмма</w:t>
      </w:r>
    </w:p>
    <w:p w14:paraId="04A55421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Диаграмма рассеяния</w:t>
      </w:r>
    </w:p>
    <w:p w14:paraId="55992BF0" w14:textId="6B2DD920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/>
          <w:bCs/>
          <w:lang w:val="ru-RU"/>
        </w:rPr>
      </w:pPr>
      <w:r w:rsidRPr="008E609E">
        <w:rPr>
          <w:rFonts w:ascii="Times New Roman" w:hAnsi="Times New Roman" w:cs="Times New Roman"/>
          <w:b/>
          <w:bCs/>
          <w:lang w:val="ru-RU"/>
        </w:rPr>
        <w:lastRenderedPageBreak/>
        <w:t>&lt;</w:t>
      </w:r>
      <w:r w:rsidRPr="008E609E">
        <w:rPr>
          <w:rFonts w:ascii="Times New Roman" w:hAnsi="Times New Roman" w:cs="Times New Roman"/>
          <w:b/>
          <w:bCs/>
        </w:rPr>
        <w:t>question</w:t>
      </w:r>
      <w:r w:rsidR="00710302" w:rsidRPr="008E609E">
        <w:rPr>
          <w:rFonts w:ascii="Times New Roman" w:hAnsi="Times New Roman" w:cs="Times New Roman"/>
          <w:b/>
          <w:bCs/>
          <w:lang w:val="ru-RU"/>
        </w:rPr>
        <w:t>2</w:t>
      </w:r>
      <w:r w:rsidRPr="008E609E">
        <w:rPr>
          <w:rFonts w:ascii="Times New Roman" w:hAnsi="Times New Roman" w:cs="Times New Roman"/>
          <w:b/>
          <w:bCs/>
          <w:lang w:val="ru-RU"/>
        </w:rPr>
        <w:t>&gt; Что является основной целью социальной реабилитации инвалидов?</w:t>
      </w:r>
    </w:p>
    <w:p w14:paraId="703767A2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Интеграция в общество и повышение качества жизни</w:t>
      </w:r>
    </w:p>
    <w:p w14:paraId="188F9CB4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Изоляция пациента в учреждениях</w:t>
      </w:r>
    </w:p>
    <w:p w14:paraId="587B59C4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Назначение льгот</w:t>
      </w:r>
    </w:p>
    <w:p w14:paraId="0F2F8CC6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Медикаментозная терапия</w:t>
      </w:r>
    </w:p>
    <w:p w14:paraId="2E382FDE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Физиотерапия</w:t>
      </w:r>
    </w:p>
    <w:p w14:paraId="3C912A5F" w14:textId="58EF85DA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/>
          <w:bCs/>
          <w:lang w:val="ru-RU"/>
        </w:rPr>
      </w:pPr>
      <w:r w:rsidRPr="008E609E">
        <w:rPr>
          <w:rFonts w:ascii="Times New Roman" w:hAnsi="Times New Roman" w:cs="Times New Roman"/>
          <w:b/>
          <w:bCs/>
          <w:lang w:val="ru-RU"/>
        </w:rPr>
        <w:t>&lt;</w:t>
      </w:r>
      <w:r w:rsidRPr="008E609E">
        <w:rPr>
          <w:rFonts w:ascii="Times New Roman" w:hAnsi="Times New Roman" w:cs="Times New Roman"/>
          <w:b/>
          <w:bCs/>
        </w:rPr>
        <w:t>question</w:t>
      </w:r>
      <w:r w:rsidR="00710302" w:rsidRPr="008E609E">
        <w:rPr>
          <w:rFonts w:ascii="Times New Roman" w:hAnsi="Times New Roman" w:cs="Times New Roman"/>
          <w:b/>
          <w:bCs/>
          <w:lang w:val="ru-RU"/>
        </w:rPr>
        <w:t>2</w:t>
      </w:r>
      <w:r w:rsidRPr="008E609E">
        <w:rPr>
          <w:rFonts w:ascii="Times New Roman" w:hAnsi="Times New Roman" w:cs="Times New Roman"/>
          <w:b/>
          <w:bCs/>
          <w:lang w:val="ru-RU"/>
        </w:rPr>
        <w:t>&gt; Что является предметом изучения динамики населения?</w:t>
      </w:r>
    </w:p>
    <w:p w14:paraId="2813465F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Изменение численности и состава населения во времени</w:t>
      </w:r>
    </w:p>
    <w:p w14:paraId="067F6569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Структура населения по полу</w:t>
      </w:r>
    </w:p>
    <w:p w14:paraId="606217C7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Образовательный уровень населения</w:t>
      </w:r>
    </w:p>
    <w:p w14:paraId="2E3714B2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Климатические факторы</w:t>
      </w:r>
    </w:p>
    <w:p w14:paraId="1221BD9E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Уровень безработицы</w:t>
      </w:r>
    </w:p>
    <w:p w14:paraId="33741EC8" w14:textId="77EEE551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/>
          <w:bCs/>
          <w:lang w:val="ru-RU"/>
        </w:rPr>
      </w:pPr>
      <w:r w:rsidRPr="008E609E">
        <w:rPr>
          <w:rFonts w:ascii="Times New Roman" w:hAnsi="Times New Roman" w:cs="Times New Roman"/>
          <w:b/>
          <w:bCs/>
          <w:lang w:val="ru-RU"/>
        </w:rPr>
        <w:t>&lt;</w:t>
      </w:r>
      <w:r w:rsidRPr="008E609E">
        <w:rPr>
          <w:rFonts w:ascii="Times New Roman" w:hAnsi="Times New Roman" w:cs="Times New Roman"/>
          <w:b/>
          <w:bCs/>
        </w:rPr>
        <w:t>question</w:t>
      </w:r>
      <w:r w:rsidR="00710302" w:rsidRPr="008E609E">
        <w:rPr>
          <w:rFonts w:ascii="Times New Roman" w:hAnsi="Times New Roman" w:cs="Times New Roman"/>
          <w:b/>
          <w:bCs/>
          <w:lang w:val="ru-RU"/>
        </w:rPr>
        <w:t>2</w:t>
      </w:r>
      <w:r w:rsidRPr="008E609E">
        <w:rPr>
          <w:rFonts w:ascii="Times New Roman" w:hAnsi="Times New Roman" w:cs="Times New Roman"/>
          <w:b/>
          <w:bCs/>
          <w:lang w:val="ru-RU"/>
        </w:rPr>
        <w:t>&gt; Что отражает коэффициент младенческой смертности?</w:t>
      </w:r>
    </w:p>
    <w:p w14:paraId="08CDA3F8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Число умерших детей до года на 1000 родившихся живыми</w:t>
      </w:r>
    </w:p>
    <w:p w14:paraId="5418153E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Смертность среди детей до 5 лет</w:t>
      </w:r>
    </w:p>
    <w:p w14:paraId="3AF3D58C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Средняя продолжительность жизни при рождении</w:t>
      </w:r>
    </w:p>
    <w:p w14:paraId="37543686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Количество родившихся детей в год</w:t>
      </w:r>
    </w:p>
    <w:p w14:paraId="34BC8447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Разницу между рождаемостью и смертностью</w:t>
      </w:r>
    </w:p>
    <w:p w14:paraId="3F2B6A37" w14:textId="22E04E90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/>
          <w:bCs/>
          <w:lang w:val="ru-RU"/>
        </w:rPr>
      </w:pPr>
      <w:r w:rsidRPr="008E609E">
        <w:rPr>
          <w:rFonts w:ascii="Times New Roman" w:hAnsi="Times New Roman" w:cs="Times New Roman"/>
          <w:b/>
          <w:bCs/>
          <w:lang w:val="ru-RU"/>
        </w:rPr>
        <w:t>&lt;</w:t>
      </w:r>
      <w:r w:rsidRPr="008E609E">
        <w:rPr>
          <w:rFonts w:ascii="Times New Roman" w:hAnsi="Times New Roman" w:cs="Times New Roman"/>
          <w:b/>
          <w:bCs/>
        </w:rPr>
        <w:t>question</w:t>
      </w:r>
      <w:r w:rsidR="00710302" w:rsidRPr="008E609E">
        <w:rPr>
          <w:rFonts w:ascii="Times New Roman" w:hAnsi="Times New Roman" w:cs="Times New Roman"/>
          <w:b/>
          <w:bCs/>
          <w:lang w:val="ru-RU"/>
        </w:rPr>
        <w:t>2</w:t>
      </w:r>
      <w:r w:rsidRPr="008E609E">
        <w:rPr>
          <w:rFonts w:ascii="Times New Roman" w:hAnsi="Times New Roman" w:cs="Times New Roman"/>
          <w:b/>
          <w:bCs/>
          <w:lang w:val="ru-RU"/>
        </w:rPr>
        <w:t>&gt; Какая заболеваемость характеризует качество стационарной помощи?</w:t>
      </w:r>
    </w:p>
    <w:p w14:paraId="7F969253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Госпитальная заболеваемость</w:t>
      </w:r>
    </w:p>
    <w:p w14:paraId="4E786BE5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Инфекционная заболеваемость</w:t>
      </w:r>
    </w:p>
    <w:p w14:paraId="7CCFFFD6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Поражённость населения</w:t>
      </w:r>
    </w:p>
    <w:p w14:paraId="5296B82A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Хроническая заболеваемость</w:t>
      </w:r>
    </w:p>
    <w:p w14:paraId="7B24142C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Первичная заболеваемость</w:t>
      </w:r>
    </w:p>
    <w:p w14:paraId="3226D1EC" w14:textId="1232A0CA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/>
          <w:bCs/>
          <w:lang w:val="ru-RU"/>
        </w:rPr>
      </w:pPr>
      <w:r w:rsidRPr="008E609E">
        <w:rPr>
          <w:rFonts w:ascii="Times New Roman" w:hAnsi="Times New Roman" w:cs="Times New Roman"/>
          <w:b/>
          <w:bCs/>
          <w:lang w:val="ru-RU"/>
        </w:rPr>
        <w:t>&lt;</w:t>
      </w:r>
      <w:r w:rsidRPr="008E609E">
        <w:rPr>
          <w:rFonts w:ascii="Times New Roman" w:hAnsi="Times New Roman" w:cs="Times New Roman"/>
          <w:b/>
          <w:bCs/>
        </w:rPr>
        <w:t>question</w:t>
      </w:r>
      <w:r w:rsidR="00710302" w:rsidRPr="008E609E">
        <w:rPr>
          <w:rFonts w:ascii="Times New Roman" w:hAnsi="Times New Roman" w:cs="Times New Roman"/>
          <w:b/>
          <w:bCs/>
          <w:lang w:val="ru-RU"/>
        </w:rPr>
        <w:t>2</w:t>
      </w:r>
      <w:r w:rsidRPr="008E609E">
        <w:rPr>
          <w:rFonts w:ascii="Times New Roman" w:hAnsi="Times New Roman" w:cs="Times New Roman"/>
          <w:b/>
          <w:bCs/>
          <w:lang w:val="ru-RU"/>
        </w:rPr>
        <w:t>&gt; Что является ключевым фактором в определении группы инвалидности?</w:t>
      </w:r>
    </w:p>
    <w:p w14:paraId="165020FB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Степень утраты функций организма и ограничение жизнедеятельности</w:t>
      </w:r>
    </w:p>
    <w:p w14:paraId="1B0DF349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Возраст пациента</w:t>
      </w:r>
    </w:p>
    <w:p w14:paraId="013AF08B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Социальный статус человека</w:t>
      </w:r>
    </w:p>
    <w:p w14:paraId="4D2AC0BD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Уровень дохода семьи</w:t>
      </w:r>
    </w:p>
    <w:p w14:paraId="7C30EDFF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Стаж работы</w:t>
      </w:r>
    </w:p>
    <w:p w14:paraId="7C27450C" w14:textId="3B4F1AE2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/>
          <w:bCs/>
          <w:lang w:val="ru-RU"/>
        </w:rPr>
      </w:pPr>
      <w:r w:rsidRPr="008E609E">
        <w:rPr>
          <w:rFonts w:ascii="Times New Roman" w:hAnsi="Times New Roman" w:cs="Times New Roman"/>
          <w:b/>
          <w:bCs/>
          <w:lang w:val="ru-RU"/>
        </w:rPr>
        <w:t>&lt;</w:t>
      </w:r>
      <w:r w:rsidRPr="008E609E">
        <w:rPr>
          <w:rFonts w:ascii="Times New Roman" w:hAnsi="Times New Roman" w:cs="Times New Roman"/>
          <w:b/>
          <w:bCs/>
        </w:rPr>
        <w:t>question</w:t>
      </w:r>
      <w:r w:rsidR="00710302" w:rsidRPr="008E609E">
        <w:rPr>
          <w:rFonts w:ascii="Times New Roman" w:hAnsi="Times New Roman" w:cs="Times New Roman"/>
          <w:b/>
          <w:bCs/>
          <w:lang w:val="ru-RU"/>
        </w:rPr>
        <w:t>2</w:t>
      </w:r>
      <w:r w:rsidRPr="008E609E">
        <w:rPr>
          <w:rFonts w:ascii="Times New Roman" w:hAnsi="Times New Roman" w:cs="Times New Roman"/>
          <w:b/>
          <w:bCs/>
          <w:lang w:val="ru-RU"/>
        </w:rPr>
        <w:t>&gt; Что показывает показатель абсолютного прироста населения?</w:t>
      </w:r>
    </w:p>
    <w:p w14:paraId="0990CF7B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Разницу численности между двумя периодами</w:t>
      </w:r>
    </w:p>
    <w:p w14:paraId="13744760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Соотношение численности мужчин и женщин</w:t>
      </w:r>
    </w:p>
    <w:p w14:paraId="6EE2EF5C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Средний возраст населения</w:t>
      </w:r>
    </w:p>
    <w:p w14:paraId="13059330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Темпы роста экономики</w:t>
      </w:r>
    </w:p>
    <w:p w14:paraId="57EC482A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Долю городских жителей</w:t>
      </w:r>
    </w:p>
    <w:p w14:paraId="7AA5DE27" w14:textId="45DAA8A8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</w:p>
    <w:p w14:paraId="484877DA" w14:textId="70850D5E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/>
          <w:bCs/>
          <w:lang w:val="ru-RU"/>
        </w:rPr>
      </w:pPr>
      <w:r w:rsidRPr="008E609E">
        <w:rPr>
          <w:rFonts w:ascii="Times New Roman" w:hAnsi="Times New Roman" w:cs="Times New Roman"/>
          <w:b/>
          <w:bCs/>
          <w:lang w:val="ru-RU"/>
        </w:rPr>
        <w:t>&lt;</w:t>
      </w:r>
      <w:r w:rsidRPr="008E609E">
        <w:rPr>
          <w:rFonts w:ascii="Times New Roman" w:hAnsi="Times New Roman" w:cs="Times New Roman"/>
          <w:b/>
          <w:bCs/>
        </w:rPr>
        <w:t>question</w:t>
      </w:r>
      <w:r w:rsidR="00710302" w:rsidRPr="008E609E">
        <w:rPr>
          <w:rFonts w:ascii="Times New Roman" w:hAnsi="Times New Roman" w:cs="Times New Roman"/>
          <w:b/>
          <w:bCs/>
          <w:lang w:val="ru-RU"/>
        </w:rPr>
        <w:t>2</w:t>
      </w:r>
      <w:r w:rsidRPr="008E609E">
        <w:rPr>
          <w:rFonts w:ascii="Times New Roman" w:hAnsi="Times New Roman" w:cs="Times New Roman"/>
          <w:b/>
          <w:bCs/>
          <w:lang w:val="ru-RU"/>
        </w:rPr>
        <w:t>&gt; Что изучает медицинская статистика?</w:t>
      </w:r>
    </w:p>
    <w:p w14:paraId="1F2ABF70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Количественные закономерности здоровья и здравоохранения</w:t>
      </w:r>
    </w:p>
    <w:p w14:paraId="45FEEBFA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Физиологию человека</w:t>
      </w:r>
    </w:p>
    <w:p w14:paraId="5FAFA9D0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Клинические проявления болезней</w:t>
      </w:r>
    </w:p>
    <w:p w14:paraId="71128227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Лабораторные данные</w:t>
      </w:r>
    </w:p>
    <w:p w14:paraId="6E17FA17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Психологические особенности личности</w:t>
      </w:r>
    </w:p>
    <w:p w14:paraId="28E24229" w14:textId="3B5ED545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/>
          <w:bCs/>
          <w:lang w:val="ru-RU"/>
        </w:rPr>
      </w:pPr>
      <w:r w:rsidRPr="008E609E">
        <w:rPr>
          <w:rFonts w:ascii="Times New Roman" w:hAnsi="Times New Roman" w:cs="Times New Roman"/>
          <w:b/>
          <w:bCs/>
          <w:lang w:val="ru-RU"/>
        </w:rPr>
        <w:t>&lt;</w:t>
      </w:r>
      <w:r w:rsidRPr="008E609E">
        <w:rPr>
          <w:rFonts w:ascii="Times New Roman" w:hAnsi="Times New Roman" w:cs="Times New Roman"/>
          <w:b/>
          <w:bCs/>
        </w:rPr>
        <w:t>question</w:t>
      </w:r>
      <w:r w:rsidR="00710302" w:rsidRPr="008E609E">
        <w:rPr>
          <w:rFonts w:ascii="Times New Roman" w:hAnsi="Times New Roman" w:cs="Times New Roman"/>
          <w:b/>
          <w:bCs/>
          <w:lang w:val="ru-RU"/>
        </w:rPr>
        <w:t>2</w:t>
      </w:r>
      <w:r w:rsidRPr="008E609E">
        <w:rPr>
          <w:rFonts w:ascii="Times New Roman" w:hAnsi="Times New Roman" w:cs="Times New Roman"/>
          <w:b/>
          <w:bCs/>
          <w:lang w:val="ru-RU"/>
        </w:rPr>
        <w:t>&gt; Что является основным источником данных о рождаемости?</w:t>
      </w:r>
    </w:p>
    <w:p w14:paraId="0B10F7D7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Записи органов ЗАГС</w:t>
      </w:r>
    </w:p>
    <w:p w14:paraId="25009786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Анкетирование населения</w:t>
      </w:r>
    </w:p>
    <w:p w14:paraId="22C1ADCC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Отчёты школ</w:t>
      </w:r>
    </w:p>
    <w:p w14:paraId="7B3534D6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Статистика аптек</w:t>
      </w:r>
    </w:p>
    <w:p w14:paraId="4338EBC1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lastRenderedPageBreak/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Медицинские журналы</w:t>
      </w:r>
    </w:p>
    <w:p w14:paraId="79B9283F" w14:textId="4028974D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/>
          <w:bCs/>
          <w:lang w:val="ru-RU"/>
        </w:rPr>
      </w:pPr>
      <w:r w:rsidRPr="008E609E">
        <w:rPr>
          <w:rFonts w:ascii="Times New Roman" w:hAnsi="Times New Roman" w:cs="Times New Roman"/>
          <w:b/>
          <w:bCs/>
          <w:lang w:val="ru-RU"/>
        </w:rPr>
        <w:t>&lt;</w:t>
      </w:r>
      <w:r w:rsidRPr="008E609E">
        <w:rPr>
          <w:rFonts w:ascii="Times New Roman" w:hAnsi="Times New Roman" w:cs="Times New Roman"/>
          <w:b/>
          <w:bCs/>
        </w:rPr>
        <w:t>question</w:t>
      </w:r>
      <w:r w:rsidR="00710302" w:rsidRPr="008E609E">
        <w:rPr>
          <w:rFonts w:ascii="Times New Roman" w:hAnsi="Times New Roman" w:cs="Times New Roman"/>
          <w:b/>
          <w:bCs/>
          <w:lang w:val="ru-RU"/>
        </w:rPr>
        <w:t>2</w:t>
      </w:r>
      <w:r w:rsidRPr="008E609E">
        <w:rPr>
          <w:rFonts w:ascii="Times New Roman" w:hAnsi="Times New Roman" w:cs="Times New Roman"/>
          <w:b/>
          <w:bCs/>
          <w:lang w:val="ru-RU"/>
        </w:rPr>
        <w:t>&gt; Что отражает показатель экстенсивности?</w:t>
      </w:r>
    </w:p>
    <w:p w14:paraId="4F49F09F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Долю явления в составе общего объёма</w:t>
      </w:r>
    </w:p>
    <w:p w14:paraId="62A0E7CA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Частоту явления в популяции</w:t>
      </w:r>
    </w:p>
    <w:p w14:paraId="51E91D07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Абсолютное количество случаев</w:t>
      </w:r>
    </w:p>
    <w:p w14:paraId="770B7DEA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Отношение двух величин</w:t>
      </w:r>
    </w:p>
    <w:p w14:paraId="0EEA7B30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Среднее значение</w:t>
      </w:r>
    </w:p>
    <w:p w14:paraId="5484999B" w14:textId="704139A4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/>
          <w:bCs/>
          <w:lang w:val="ru-RU"/>
        </w:rPr>
      </w:pPr>
      <w:r w:rsidRPr="008E609E">
        <w:rPr>
          <w:rFonts w:ascii="Times New Roman" w:hAnsi="Times New Roman" w:cs="Times New Roman"/>
          <w:b/>
          <w:bCs/>
          <w:lang w:val="ru-RU"/>
        </w:rPr>
        <w:t>&lt;</w:t>
      </w:r>
      <w:r w:rsidRPr="008E609E">
        <w:rPr>
          <w:rFonts w:ascii="Times New Roman" w:hAnsi="Times New Roman" w:cs="Times New Roman"/>
          <w:b/>
          <w:bCs/>
        </w:rPr>
        <w:t>question</w:t>
      </w:r>
      <w:r w:rsidR="00710302" w:rsidRPr="008E609E">
        <w:rPr>
          <w:rFonts w:ascii="Times New Roman" w:hAnsi="Times New Roman" w:cs="Times New Roman"/>
          <w:b/>
          <w:bCs/>
          <w:lang w:val="ru-RU"/>
        </w:rPr>
        <w:t>2</w:t>
      </w:r>
      <w:r w:rsidRPr="008E609E">
        <w:rPr>
          <w:rFonts w:ascii="Times New Roman" w:hAnsi="Times New Roman" w:cs="Times New Roman"/>
          <w:b/>
          <w:bCs/>
          <w:lang w:val="ru-RU"/>
        </w:rPr>
        <w:t>&gt; Какая цель медицинской реабилитации инвалидов?</w:t>
      </w:r>
    </w:p>
    <w:p w14:paraId="7E05BFD9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Восстановление нарушенных функций организма</w:t>
      </w:r>
    </w:p>
    <w:p w14:paraId="3D9DE14B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Выдача льгот</w:t>
      </w:r>
    </w:p>
    <w:p w14:paraId="6CD8BEA7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Изоляция в специальных учреждениях</w:t>
      </w:r>
    </w:p>
    <w:p w14:paraId="521706A7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Назначение лекарств</w:t>
      </w:r>
    </w:p>
    <w:p w14:paraId="5867036B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Психологическая поддержка</w:t>
      </w:r>
    </w:p>
    <w:p w14:paraId="02FAF60B" w14:textId="114D2C29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/>
          <w:bCs/>
          <w:lang w:val="ru-RU"/>
        </w:rPr>
      </w:pPr>
      <w:r w:rsidRPr="008E609E">
        <w:rPr>
          <w:rFonts w:ascii="Times New Roman" w:hAnsi="Times New Roman" w:cs="Times New Roman"/>
          <w:b/>
          <w:bCs/>
          <w:lang w:val="ru-RU"/>
        </w:rPr>
        <w:t>&lt;</w:t>
      </w:r>
      <w:r w:rsidRPr="008E609E">
        <w:rPr>
          <w:rFonts w:ascii="Times New Roman" w:hAnsi="Times New Roman" w:cs="Times New Roman"/>
          <w:b/>
          <w:bCs/>
        </w:rPr>
        <w:t>question</w:t>
      </w:r>
      <w:r w:rsidR="00710302" w:rsidRPr="008E609E">
        <w:rPr>
          <w:rFonts w:ascii="Times New Roman" w:hAnsi="Times New Roman" w:cs="Times New Roman"/>
          <w:b/>
          <w:bCs/>
          <w:lang w:val="ru-RU"/>
        </w:rPr>
        <w:t>2</w:t>
      </w:r>
      <w:r w:rsidRPr="008E609E">
        <w:rPr>
          <w:rFonts w:ascii="Times New Roman" w:hAnsi="Times New Roman" w:cs="Times New Roman"/>
          <w:b/>
          <w:bCs/>
          <w:lang w:val="ru-RU"/>
        </w:rPr>
        <w:t>&gt; Что учитывается в коэффициенте брачности?</w:t>
      </w:r>
    </w:p>
    <w:p w14:paraId="70BDB320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Число заключённых браков за год на 1000 населения</w:t>
      </w:r>
    </w:p>
    <w:p w14:paraId="388DB622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Количество разводов в обществе</w:t>
      </w:r>
    </w:p>
    <w:p w14:paraId="2F91094C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Число многодетных семей</w:t>
      </w:r>
    </w:p>
    <w:p w14:paraId="6A1E855E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Возраст вступления в брак</w:t>
      </w:r>
    </w:p>
    <w:p w14:paraId="2FEF6268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Доля женщин в возрасте 20–30 лет</w:t>
      </w:r>
    </w:p>
    <w:p w14:paraId="0D9F01E8" w14:textId="58A3E3CE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/>
          <w:bCs/>
          <w:lang w:val="ru-RU"/>
        </w:rPr>
      </w:pPr>
      <w:r w:rsidRPr="008E609E">
        <w:rPr>
          <w:rFonts w:ascii="Times New Roman" w:hAnsi="Times New Roman" w:cs="Times New Roman"/>
          <w:b/>
          <w:bCs/>
          <w:lang w:val="ru-RU"/>
        </w:rPr>
        <w:t>&lt;</w:t>
      </w:r>
      <w:r w:rsidRPr="008E609E">
        <w:rPr>
          <w:rFonts w:ascii="Times New Roman" w:hAnsi="Times New Roman" w:cs="Times New Roman"/>
          <w:b/>
          <w:bCs/>
        </w:rPr>
        <w:t>question</w:t>
      </w:r>
      <w:r w:rsidR="00710302" w:rsidRPr="008E609E">
        <w:rPr>
          <w:rFonts w:ascii="Times New Roman" w:hAnsi="Times New Roman" w:cs="Times New Roman"/>
          <w:b/>
          <w:bCs/>
          <w:lang w:val="ru-RU"/>
        </w:rPr>
        <w:t>2</w:t>
      </w:r>
      <w:r w:rsidRPr="008E609E">
        <w:rPr>
          <w:rFonts w:ascii="Times New Roman" w:hAnsi="Times New Roman" w:cs="Times New Roman"/>
          <w:b/>
          <w:bCs/>
          <w:lang w:val="ru-RU"/>
        </w:rPr>
        <w:t>&gt; Что является показателем общественного здоровья?</w:t>
      </w:r>
    </w:p>
    <w:p w14:paraId="2818D7C2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Средняя продолжительность жизни</w:t>
      </w:r>
    </w:p>
    <w:p w14:paraId="5C19E2F9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Индивидуальная история болезни</w:t>
      </w:r>
    </w:p>
    <w:p w14:paraId="68255ED2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Количество выданных рецептов</w:t>
      </w:r>
    </w:p>
    <w:p w14:paraId="7CB37B7F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Число посещений фитнес-клубов</w:t>
      </w:r>
    </w:p>
    <w:p w14:paraId="0C95B5D8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Психологический настрой человека</w:t>
      </w:r>
    </w:p>
    <w:p w14:paraId="318C62F4" w14:textId="77777777" w:rsidR="00236182" w:rsidRPr="008E609E" w:rsidRDefault="00236182" w:rsidP="00E453B3">
      <w:pPr>
        <w:pStyle w:val="a0"/>
        <w:numPr>
          <w:ilvl w:val="0"/>
          <w:numId w:val="0"/>
        </w:numPr>
        <w:spacing w:line="240" w:lineRule="auto"/>
        <w:rPr>
          <w:rFonts w:ascii="Times New Roman" w:hAnsi="Times New Roman" w:cs="Times New Roman"/>
          <w:lang w:val="ru-RU"/>
        </w:rPr>
      </w:pPr>
    </w:p>
    <w:p w14:paraId="3E3AFA48" w14:textId="58C9A79A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rPr>
          <w:rFonts w:ascii="Times New Roman" w:hAnsi="Times New Roman" w:cs="Times New Roman"/>
          <w:b/>
          <w:bCs/>
          <w:lang w:val="ru-RU"/>
        </w:rPr>
      </w:pPr>
    </w:p>
    <w:p w14:paraId="77A07FE2" w14:textId="2267378B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/>
          <w:bCs/>
          <w:lang w:val="ru-RU"/>
        </w:rPr>
      </w:pPr>
      <w:r w:rsidRPr="008E609E">
        <w:rPr>
          <w:rFonts w:ascii="Times New Roman" w:hAnsi="Times New Roman" w:cs="Times New Roman"/>
          <w:b/>
          <w:bCs/>
          <w:lang w:val="ru-RU"/>
        </w:rPr>
        <w:t>&lt;</w:t>
      </w:r>
      <w:proofErr w:type="gramStart"/>
      <w:r w:rsidRPr="008E609E">
        <w:rPr>
          <w:rFonts w:ascii="Times New Roman" w:hAnsi="Times New Roman" w:cs="Times New Roman"/>
          <w:b/>
          <w:bCs/>
        </w:rPr>
        <w:t>question</w:t>
      </w:r>
      <w:proofErr w:type="gramEnd"/>
      <w:r w:rsidR="00710302" w:rsidRPr="008E609E">
        <w:rPr>
          <w:rFonts w:ascii="Times New Roman" w:hAnsi="Times New Roman" w:cs="Times New Roman"/>
          <w:b/>
          <w:bCs/>
          <w:lang w:val="ru-RU"/>
        </w:rPr>
        <w:t>2</w:t>
      </w:r>
      <w:r w:rsidRPr="008E609E">
        <w:rPr>
          <w:rFonts w:ascii="Times New Roman" w:hAnsi="Times New Roman" w:cs="Times New Roman"/>
          <w:b/>
          <w:bCs/>
          <w:lang w:val="ru-RU"/>
        </w:rPr>
        <w:t>&gt;В каком году была внедрена Единая национальная система здравоохранения (ЕНСЗ)?</w:t>
      </w:r>
    </w:p>
    <w:p w14:paraId="6356F83C" w14:textId="77777777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8E609E">
        <w:rPr>
          <w:rFonts w:ascii="Times New Roman" w:hAnsi="Times New Roman" w:cs="Times New Roman"/>
        </w:rPr>
        <w:t>&lt;variant&gt;2010</w:t>
      </w:r>
    </w:p>
    <w:p w14:paraId="1A7E0ECF" w14:textId="77777777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8E609E">
        <w:rPr>
          <w:rFonts w:ascii="Times New Roman" w:hAnsi="Times New Roman" w:cs="Times New Roman"/>
        </w:rPr>
        <w:t>&lt;variant&gt;2008</w:t>
      </w:r>
    </w:p>
    <w:p w14:paraId="710ADC16" w14:textId="77777777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8E609E">
        <w:rPr>
          <w:rFonts w:ascii="Times New Roman" w:hAnsi="Times New Roman" w:cs="Times New Roman"/>
        </w:rPr>
        <w:t>&lt;variant&gt;2009</w:t>
      </w:r>
    </w:p>
    <w:p w14:paraId="48AA1D5F" w14:textId="77777777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8E609E">
        <w:rPr>
          <w:rFonts w:ascii="Times New Roman" w:hAnsi="Times New Roman" w:cs="Times New Roman"/>
        </w:rPr>
        <w:t>&lt;variant&gt;2011</w:t>
      </w:r>
    </w:p>
    <w:p w14:paraId="41359636" w14:textId="77777777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8E609E">
        <w:rPr>
          <w:rFonts w:ascii="Times New Roman" w:hAnsi="Times New Roman" w:cs="Times New Roman"/>
        </w:rPr>
        <w:t>&lt;variant&gt;2012</w:t>
      </w:r>
    </w:p>
    <w:p w14:paraId="3FD06125" w14:textId="4B2FB63B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ind w:left="72"/>
        <w:rPr>
          <w:rFonts w:ascii="Times New Roman" w:hAnsi="Times New Roman" w:cs="Times New Roman"/>
          <w:b/>
          <w:bCs/>
        </w:rPr>
      </w:pPr>
    </w:p>
    <w:p w14:paraId="382BA5E1" w14:textId="3500233A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/>
          <w:bCs/>
          <w:lang w:val="ru-RU"/>
        </w:rPr>
      </w:pPr>
      <w:r w:rsidRPr="008E609E">
        <w:rPr>
          <w:rFonts w:ascii="Times New Roman" w:hAnsi="Times New Roman" w:cs="Times New Roman"/>
          <w:b/>
          <w:bCs/>
          <w:lang w:val="ru-RU"/>
        </w:rPr>
        <w:t>&lt;</w:t>
      </w:r>
      <w:proofErr w:type="gramStart"/>
      <w:r w:rsidRPr="008E609E">
        <w:rPr>
          <w:rFonts w:ascii="Times New Roman" w:hAnsi="Times New Roman" w:cs="Times New Roman"/>
          <w:b/>
          <w:bCs/>
        </w:rPr>
        <w:t>question</w:t>
      </w:r>
      <w:proofErr w:type="gramEnd"/>
      <w:r w:rsidR="00710302" w:rsidRPr="008E609E">
        <w:rPr>
          <w:rFonts w:ascii="Times New Roman" w:hAnsi="Times New Roman" w:cs="Times New Roman"/>
          <w:b/>
          <w:bCs/>
          <w:lang w:val="ru-RU"/>
        </w:rPr>
        <w:t>2</w:t>
      </w:r>
      <w:r w:rsidRPr="008E609E">
        <w:rPr>
          <w:rFonts w:ascii="Times New Roman" w:hAnsi="Times New Roman" w:cs="Times New Roman"/>
          <w:b/>
          <w:bCs/>
          <w:lang w:val="ru-RU"/>
        </w:rPr>
        <w:t>&gt;Годы</w:t>
      </w:r>
      <w:r w:rsidR="00710302" w:rsidRPr="008E609E">
        <w:rPr>
          <w:rFonts w:ascii="Times New Roman" w:hAnsi="Times New Roman" w:cs="Times New Roman"/>
          <w:b/>
          <w:bCs/>
          <w:lang w:val="ru-RU"/>
        </w:rPr>
        <w:t xml:space="preserve"> внедрения программы</w:t>
      </w:r>
      <w:r w:rsidRPr="008E609E">
        <w:rPr>
          <w:rFonts w:ascii="Times New Roman" w:hAnsi="Times New Roman" w:cs="Times New Roman"/>
          <w:b/>
          <w:bCs/>
          <w:lang w:val="ru-RU"/>
        </w:rPr>
        <w:t xml:space="preserve"> «</w:t>
      </w:r>
      <w:proofErr w:type="spellStart"/>
      <w:r w:rsidRPr="008E609E">
        <w:rPr>
          <w:rFonts w:ascii="Times New Roman" w:hAnsi="Times New Roman" w:cs="Times New Roman"/>
          <w:b/>
          <w:bCs/>
          <w:lang w:val="ru-RU"/>
        </w:rPr>
        <w:t>Саламатты</w:t>
      </w:r>
      <w:proofErr w:type="spellEnd"/>
      <w:r w:rsidRPr="008E609E">
        <w:rPr>
          <w:rFonts w:ascii="Times New Roman" w:hAnsi="Times New Roman" w:cs="Times New Roman"/>
          <w:b/>
          <w:bCs/>
          <w:lang w:val="ru-RU"/>
        </w:rPr>
        <w:t xml:space="preserve"> </w:t>
      </w:r>
      <w:proofErr w:type="spellStart"/>
      <w:r w:rsidRPr="008E609E">
        <w:rPr>
          <w:rFonts w:ascii="Times New Roman" w:hAnsi="Times New Roman" w:cs="Times New Roman"/>
          <w:b/>
          <w:bCs/>
          <w:lang w:val="ru-RU"/>
        </w:rPr>
        <w:t>Казакстан</w:t>
      </w:r>
      <w:proofErr w:type="spellEnd"/>
      <w:r w:rsidRPr="008E609E">
        <w:rPr>
          <w:rFonts w:ascii="Times New Roman" w:hAnsi="Times New Roman" w:cs="Times New Roman"/>
          <w:b/>
          <w:bCs/>
          <w:lang w:val="ru-RU"/>
        </w:rPr>
        <w:t>»?</w:t>
      </w:r>
    </w:p>
    <w:p w14:paraId="7D876F9E" w14:textId="77777777" w:rsidR="00494E7E" w:rsidRPr="00135E58" w:rsidRDefault="00494E7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135E58">
        <w:rPr>
          <w:rFonts w:ascii="Times New Roman" w:hAnsi="Times New Roman" w:cs="Times New Roman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135E58">
        <w:rPr>
          <w:rFonts w:ascii="Times New Roman" w:hAnsi="Times New Roman" w:cs="Times New Roman"/>
        </w:rPr>
        <w:t>&gt;2011-2015</w:t>
      </w:r>
    </w:p>
    <w:p w14:paraId="4FD1FA28" w14:textId="77777777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8E609E">
        <w:rPr>
          <w:rFonts w:ascii="Times New Roman" w:hAnsi="Times New Roman" w:cs="Times New Roman"/>
        </w:rPr>
        <w:t>&lt;variant&gt;2012-2020</w:t>
      </w:r>
    </w:p>
    <w:p w14:paraId="4576B0D0" w14:textId="77777777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8E609E">
        <w:rPr>
          <w:rFonts w:ascii="Times New Roman" w:hAnsi="Times New Roman" w:cs="Times New Roman"/>
        </w:rPr>
        <w:t>&lt;variant&gt;2004-2008</w:t>
      </w:r>
    </w:p>
    <w:p w14:paraId="756A050F" w14:textId="77777777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8E609E">
        <w:rPr>
          <w:rFonts w:ascii="Times New Roman" w:hAnsi="Times New Roman" w:cs="Times New Roman"/>
        </w:rPr>
        <w:t>&lt;variant&gt;2020-2025</w:t>
      </w:r>
    </w:p>
    <w:p w14:paraId="7F51070F" w14:textId="77777777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8E609E">
        <w:rPr>
          <w:rFonts w:ascii="Times New Roman" w:hAnsi="Times New Roman" w:cs="Times New Roman"/>
        </w:rPr>
        <w:t>&lt;variant&gt;2026-2030</w:t>
      </w:r>
    </w:p>
    <w:p w14:paraId="6288B8F7" w14:textId="006ED5DF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ind w:left="72"/>
        <w:rPr>
          <w:rFonts w:ascii="Times New Roman" w:hAnsi="Times New Roman" w:cs="Times New Roman"/>
          <w:b/>
          <w:bCs/>
          <w:i/>
        </w:rPr>
      </w:pPr>
    </w:p>
    <w:p w14:paraId="5BA3B44F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/>
          <w:bCs/>
          <w:lang w:val="ru-RU"/>
        </w:rPr>
      </w:pPr>
      <w:r w:rsidRPr="008E609E">
        <w:rPr>
          <w:rFonts w:ascii="Times New Roman" w:hAnsi="Times New Roman" w:cs="Times New Roman"/>
          <w:b/>
          <w:bCs/>
          <w:lang w:val="ru-RU"/>
        </w:rPr>
        <w:t>&lt;</w:t>
      </w:r>
      <w:r w:rsidRPr="008E609E">
        <w:rPr>
          <w:rFonts w:ascii="Times New Roman" w:hAnsi="Times New Roman" w:cs="Times New Roman"/>
          <w:b/>
          <w:bCs/>
        </w:rPr>
        <w:t>question</w:t>
      </w:r>
      <w:r w:rsidRPr="008E609E">
        <w:rPr>
          <w:rFonts w:ascii="Times New Roman" w:hAnsi="Times New Roman" w:cs="Times New Roman"/>
          <w:b/>
          <w:bCs/>
          <w:lang w:val="ru-RU"/>
        </w:rPr>
        <w:t xml:space="preserve">2&gt; Какой метод относится к </w:t>
      </w:r>
      <w:proofErr w:type="spellStart"/>
      <w:r w:rsidRPr="008E609E">
        <w:rPr>
          <w:rFonts w:ascii="Times New Roman" w:hAnsi="Times New Roman" w:cs="Times New Roman"/>
          <w:b/>
          <w:bCs/>
          <w:lang w:val="ru-RU"/>
        </w:rPr>
        <w:t>соматоскопии</w:t>
      </w:r>
      <w:proofErr w:type="spellEnd"/>
      <w:r w:rsidRPr="008E609E">
        <w:rPr>
          <w:rFonts w:ascii="Times New Roman" w:hAnsi="Times New Roman" w:cs="Times New Roman"/>
          <w:b/>
          <w:bCs/>
          <w:lang w:val="ru-RU"/>
        </w:rPr>
        <w:t>?</w:t>
      </w:r>
    </w:p>
    <w:p w14:paraId="32491D3B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Оценка осанки и формы грудной клетки</w:t>
      </w:r>
    </w:p>
    <w:p w14:paraId="39F334CE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Измерение пульса</w:t>
      </w:r>
    </w:p>
    <w:p w14:paraId="423D8A8B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Определение уровня сахара</w:t>
      </w:r>
    </w:p>
    <w:p w14:paraId="4DF8C9D1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Рентгенография</w:t>
      </w:r>
    </w:p>
    <w:p w14:paraId="5C63302A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Регистрация ЭКГ</w:t>
      </w:r>
    </w:p>
    <w:p w14:paraId="643BA1E8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/>
          <w:bCs/>
          <w:lang w:val="ru-RU"/>
        </w:rPr>
      </w:pPr>
      <w:r w:rsidRPr="008E609E">
        <w:rPr>
          <w:rFonts w:ascii="Times New Roman" w:hAnsi="Times New Roman" w:cs="Times New Roman"/>
          <w:b/>
          <w:bCs/>
          <w:lang w:val="ru-RU"/>
        </w:rPr>
        <w:t>&lt;</w:t>
      </w:r>
      <w:r w:rsidRPr="008E609E">
        <w:rPr>
          <w:rFonts w:ascii="Times New Roman" w:hAnsi="Times New Roman" w:cs="Times New Roman"/>
          <w:b/>
          <w:bCs/>
        </w:rPr>
        <w:t>question</w:t>
      </w:r>
      <w:r w:rsidRPr="008E609E">
        <w:rPr>
          <w:rFonts w:ascii="Times New Roman" w:hAnsi="Times New Roman" w:cs="Times New Roman"/>
          <w:b/>
          <w:bCs/>
          <w:lang w:val="ru-RU"/>
        </w:rPr>
        <w:t>2&gt; Какая диаграмма лучше всего отражает тренды во времени?</w:t>
      </w:r>
    </w:p>
    <w:p w14:paraId="5EBF3BA3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Линейная диаграмма</w:t>
      </w:r>
    </w:p>
    <w:p w14:paraId="695FCDCE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lastRenderedPageBreak/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Секторная диаграмма</w:t>
      </w:r>
    </w:p>
    <w:p w14:paraId="1B673FC4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Столбиковая диаграмма</w:t>
      </w:r>
    </w:p>
    <w:p w14:paraId="6305F334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Точечная диаграмма</w:t>
      </w:r>
    </w:p>
    <w:p w14:paraId="76500A26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Радиальная диаграмма</w:t>
      </w:r>
    </w:p>
    <w:p w14:paraId="77A24219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/>
          <w:bCs/>
          <w:lang w:val="ru-RU"/>
        </w:rPr>
      </w:pPr>
      <w:r w:rsidRPr="008E609E">
        <w:rPr>
          <w:rFonts w:ascii="Times New Roman" w:hAnsi="Times New Roman" w:cs="Times New Roman"/>
          <w:b/>
          <w:bCs/>
          <w:lang w:val="ru-RU"/>
        </w:rPr>
        <w:t>&lt;</w:t>
      </w:r>
      <w:r w:rsidRPr="008E609E">
        <w:rPr>
          <w:rFonts w:ascii="Times New Roman" w:hAnsi="Times New Roman" w:cs="Times New Roman"/>
          <w:b/>
          <w:bCs/>
        </w:rPr>
        <w:t>question</w:t>
      </w:r>
      <w:r w:rsidRPr="008E609E">
        <w:rPr>
          <w:rFonts w:ascii="Times New Roman" w:hAnsi="Times New Roman" w:cs="Times New Roman"/>
          <w:b/>
          <w:bCs/>
          <w:lang w:val="ru-RU"/>
        </w:rPr>
        <w:t>2&gt; Что является основанием для установления инвалидности?</w:t>
      </w:r>
    </w:p>
    <w:p w14:paraId="26CEA14F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Решение медико-социальной экспертизы</w:t>
      </w:r>
    </w:p>
    <w:p w14:paraId="600F20A6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Любая справка из поликлиники</w:t>
      </w:r>
    </w:p>
    <w:p w14:paraId="3F646F0D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Заявление пациента</w:t>
      </w:r>
    </w:p>
    <w:p w14:paraId="0B050B09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Назначение врача</w:t>
      </w:r>
    </w:p>
    <w:p w14:paraId="5B850C6B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Протокол обследования</w:t>
      </w:r>
    </w:p>
    <w:p w14:paraId="1A3A4EE6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/>
          <w:bCs/>
          <w:lang w:val="ru-RU"/>
        </w:rPr>
      </w:pPr>
      <w:r w:rsidRPr="008E609E">
        <w:rPr>
          <w:rFonts w:ascii="Times New Roman" w:hAnsi="Times New Roman" w:cs="Times New Roman"/>
          <w:b/>
          <w:bCs/>
          <w:lang w:val="ru-RU"/>
        </w:rPr>
        <w:t>&lt;</w:t>
      </w:r>
      <w:r w:rsidRPr="008E609E">
        <w:rPr>
          <w:rFonts w:ascii="Times New Roman" w:hAnsi="Times New Roman" w:cs="Times New Roman"/>
          <w:b/>
          <w:bCs/>
        </w:rPr>
        <w:t>question</w:t>
      </w:r>
      <w:r w:rsidRPr="008E609E">
        <w:rPr>
          <w:rFonts w:ascii="Times New Roman" w:hAnsi="Times New Roman" w:cs="Times New Roman"/>
          <w:b/>
          <w:bCs/>
          <w:lang w:val="ru-RU"/>
        </w:rPr>
        <w:t>2&gt; Какой показатель рассчитывается по формуле: число родившихся / численность женщин 15–49 лет × 1000?</w:t>
      </w:r>
    </w:p>
    <w:p w14:paraId="49F181DB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Коэффициент общей плодовитости</w:t>
      </w:r>
    </w:p>
    <w:p w14:paraId="510F8028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Коэффициент смертности</w:t>
      </w:r>
    </w:p>
    <w:p w14:paraId="5AB450F3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Коэффициент миграции</w:t>
      </w:r>
    </w:p>
    <w:p w14:paraId="529272FC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Коэффициент соотношения</w:t>
      </w:r>
    </w:p>
    <w:p w14:paraId="57521F49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Показатель нетрудоспособности</w:t>
      </w:r>
    </w:p>
    <w:p w14:paraId="04872963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/>
          <w:bCs/>
          <w:lang w:val="ru-RU"/>
        </w:rPr>
      </w:pPr>
      <w:r w:rsidRPr="008E609E">
        <w:rPr>
          <w:rFonts w:ascii="Times New Roman" w:hAnsi="Times New Roman" w:cs="Times New Roman"/>
          <w:b/>
          <w:bCs/>
          <w:lang w:val="ru-RU"/>
        </w:rPr>
        <w:t>&lt;</w:t>
      </w:r>
      <w:r w:rsidRPr="008E609E">
        <w:rPr>
          <w:rFonts w:ascii="Times New Roman" w:hAnsi="Times New Roman" w:cs="Times New Roman"/>
          <w:b/>
          <w:bCs/>
        </w:rPr>
        <w:t>question</w:t>
      </w:r>
      <w:r w:rsidRPr="008E609E">
        <w:rPr>
          <w:rFonts w:ascii="Times New Roman" w:hAnsi="Times New Roman" w:cs="Times New Roman"/>
          <w:b/>
          <w:bCs/>
          <w:lang w:val="ru-RU"/>
        </w:rPr>
        <w:t>2&gt; Что показывает средняя продолжительность предстоящей жизни?</w:t>
      </w:r>
    </w:p>
    <w:p w14:paraId="504B63BA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Ожидаемое число лет, которое проживёт человек при данном уровне смертности</w:t>
      </w:r>
    </w:p>
    <w:p w14:paraId="773DA937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Фактический возраст умерших</w:t>
      </w:r>
    </w:p>
    <w:p w14:paraId="13918A3C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Разницу между рождаемостью и смертностью</w:t>
      </w:r>
    </w:p>
    <w:p w14:paraId="5170DEF6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Продолжительность работы врача</w:t>
      </w:r>
    </w:p>
    <w:p w14:paraId="722661ED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Средний стаж населения</w:t>
      </w:r>
    </w:p>
    <w:p w14:paraId="4587A3C7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/>
          <w:bCs/>
          <w:lang w:val="ru-RU"/>
        </w:rPr>
      </w:pPr>
      <w:r w:rsidRPr="008E609E">
        <w:rPr>
          <w:rFonts w:ascii="Times New Roman" w:hAnsi="Times New Roman" w:cs="Times New Roman"/>
          <w:b/>
          <w:bCs/>
          <w:lang w:val="ru-RU"/>
        </w:rPr>
        <w:t>&lt;</w:t>
      </w:r>
      <w:r w:rsidRPr="008E609E">
        <w:rPr>
          <w:rFonts w:ascii="Times New Roman" w:hAnsi="Times New Roman" w:cs="Times New Roman"/>
          <w:b/>
          <w:bCs/>
        </w:rPr>
        <w:t>question</w:t>
      </w:r>
      <w:r w:rsidRPr="008E609E">
        <w:rPr>
          <w:rFonts w:ascii="Times New Roman" w:hAnsi="Times New Roman" w:cs="Times New Roman"/>
          <w:b/>
          <w:bCs/>
          <w:lang w:val="ru-RU"/>
        </w:rPr>
        <w:t>2&gt; Какая основная цель госпрограммы «</w:t>
      </w:r>
      <w:proofErr w:type="spellStart"/>
      <w:r w:rsidRPr="008E609E">
        <w:rPr>
          <w:rFonts w:ascii="Times New Roman" w:hAnsi="Times New Roman" w:cs="Times New Roman"/>
          <w:b/>
          <w:bCs/>
          <w:lang w:val="ru-RU"/>
        </w:rPr>
        <w:t>Денсаулык</w:t>
      </w:r>
      <w:proofErr w:type="spellEnd"/>
      <w:r w:rsidRPr="008E609E">
        <w:rPr>
          <w:rFonts w:ascii="Times New Roman" w:hAnsi="Times New Roman" w:cs="Times New Roman"/>
          <w:b/>
          <w:bCs/>
          <w:lang w:val="ru-RU"/>
        </w:rPr>
        <w:t>»?</w:t>
      </w:r>
    </w:p>
    <w:p w14:paraId="7FA2EBAC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Укрепление здоровья населения</w:t>
      </w:r>
    </w:p>
    <w:p w14:paraId="28381248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Создание частных медвузов</w:t>
      </w:r>
    </w:p>
    <w:p w14:paraId="0A22241C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Отмена бесплатной медицины</w:t>
      </w:r>
    </w:p>
    <w:p w14:paraId="5ACFF261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Привлечение инвестиций</w:t>
      </w:r>
    </w:p>
    <w:p w14:paraId="76925385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Развитие туризма</w:t>
      </w:r>
    </w:p>
    <w:p w14:paraId="669AFED0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/>
          <w:bCs/>
          <w:lang w:val="ru-RU"/>
        </w:rPr>
      </w:pPr>
      <w:r w:rsidRPr="008E609E">
        <w:rPr>
          <w:rFonts w:ascii="Times New Roman" w:hAnsi="Times New Roman" w:cs="Times New Roman"/>
          <w:b/>
          <w:bCs/>
          <w:lang w:val="ru-RU"/>
        </w:rPr>
        <w:t>&lt;</w:t>
      </w:r>
      <w:r w:rsidRPr="008E609E">
        <w:rPr>
          <w:rFonts w:ascii="Times New Roman" w:hAnsi="Times New Roman" w:cs="Times New Roman"/>
          <w:b/>
          <w:bCs/>
        </w:rPr>
        <w:t>question</w:t>
      </w:r>
      <w:r w:rsidRPr="008E609E">
        <w:rPr>
          <w:rFonts w:ascii="Times New Roman" w:hAnsi="Times New Roman" w:cs="Times New Roman"/>
          <w:b/>
          <w:bCs/>
          <w:lang w:val="ru-RU"/>
        </w:rPr>
        <w:t>2&gt; Что означает показатель интенсивности?</w:t>
      </w:r>
    </w:p>
    <w:p w14:paraId="632E682C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Частоту явления в определённой среде</w:t>
      </w:r>
    </w:p>
    <w:p w14:paraId="065F4E6F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Абсолютное количество случаев</w:t>
      </w:r>
    </w:p>
    <w:p w14:paraId="1150A1C3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Среднее значение выборки</w:t>
      </w:r>
    </w:p>
    <w:p w14:paraId="5D5A7A79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Случайное распределение</w:t>
      </w:r>
    </w:p>
    <w:p w14:paraId="73195C7B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Показатель структуры</w:t>
      </w:r>
    </w:p>
    <w:p w14:paraId="2EFDC36F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/>
          <w:bCs/>
          <w:lang w:val="ru-RU"/>
        </w:rPr>
      </w:pPr>
      <w:r w:rsidRPr="008E609E">
        <w:rPr>
          <w:rFonts w:ascii="Times New Roman" w:hAnsi="Times New Roman" w:cs="Times New Roman"/>
          <w:b/>
          <w:bCs/>
          <w:lang w:val="ru-RU"/>
        </w:rPr>
        <w:t>&lt;</w:t>
      </w:r>
      <w:r w:rsidRPr="008E609E">
        <w:rPr>
          <w:rFonts w:ascii="Times New Roman" w:hAnsi="Times New Roman" w:cs="Times New Roman"/>
          <w:b/>
          <w:bCs/>
        </w:rPr>
        <w:t>question</w:t>
      </w:r>
      <w:r w:rsidRPr="008E609E">
        <w:rPr>
          <w:rFonts w:ascii="Times New Roman" w:hAnsi="Times New Roman" w:cs="Times New Roman"/>
          <w:b/>
          <w:bCs/>
          <w:lang w:val="ru-RU"/>
        </w:rPr>
        <w:t>2&gt; Какая заболеваемость наиболее важна для эпидемиологии?</w:t>
      </w:r>
    </w:p>
    <w:p w14:paraId="583F50C4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Инфекционная заболеваемость</w:t>
      </w:r>
    </w:p>
    <w:p w14:paraId="100A4812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Госпитальная заболеваемость</w:t>
      </w:r>
    </w:p>
    <w:p w14:paraId="757B9E59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Хроническая заболеваемость</w:t>
      </w:r>
    </w:p>
    <w:p w14:paraId="2276A4EF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По данным медосмотров</w:t>
      </w:r>
    </w:p>
    <w:p w14:paraId="3CA22E2E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По временной нетрудоспособности</w:t>
      </w:r>
    </w:p>
    <w:p w14:paraId="34D26DE2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/>
          <w:bCs/>
          <w:lang w:val="ru-RU"/>
        </w:rPr>
      </w:pPr>
      <w:r w:rsidRPr="008E609E">
        <w:rPr>
          <w:rFonts w:ascii="Times New Roman" w:hAnsi="Times New Roman" w:cs="Times New Roman"/>
          <w:b/>
          <w:bCs/>
          <w:lang w:val="ru-RU"/>
        </w:rPr>
        <w:t>&lt;</w:t>
      </w:r>
      <w:r w:rsidRPr="008E609E">
        <w:rPr>
          <w:rFonts w:ascii="Times New Roman" w:hAnsi="Times New Roman" w:cs="Times New Roman"/>
          <w:b/>
          <w:bCs/>
        </w:rPr>
        <w:t>question</w:t>
      </w:r>
      <w:r w:rsidRPr="008E609E">
        <w:rPr>
          <w:rFonts w:ascii="Times New Roman" w:hAnsi="Times New Roman" w:cs="Times New Roman"/>
          <w:b/>
          <w:bCs/>
          <w:lang w:val="ru-RU"/>
        </w:rPr>
        <w:t>2&gt; Какая конечная цель социальной реабилитации инвалидов?</w:t>
      </w:r>
    </w:p>
    <w:p w14:paraId="07CE4269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Интеграция в общество и улучшение качества жизни</w:t>
      </w:r>
    </w:p>
    <w:p w14:paraId="0ED65851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Изоляция пациента</w:t>
      </w:r>
    </w:p>
    <w:p w14:paraId="5006C84F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Назначение медикаментов</w:t>
      </w:r>
    </w:p>
    <w:p w14:paraId="2F3F50F9" w14:textId="77777777" w:rsidR="002B12B0" w:rsidRPr="00D1527F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D1527F">
        <w:rPr>
          <w:rFonts w:ascii="Times New Roman" w:hAnsi="Times New Roman" w:cs="Times New Roman"/>
          <w:lang w:val="ru-RU"/>
        </w:rPr>
        <w:t>&lt;</w:t>
      </w:r>
      <w:proofErr w:type="gramStart"/>
      <w:r w:rsidRPr="008E609E">
        <w:rPr>
          <w:rFonts w:ascii="Times New Roman" w:hAnsi="Times New Roman" w:cs="Times New Roman"/>
        </w:rPr>
        <w:t>variant</w:t>
      </w:r>
      <w:proofErr w:type="gramEnd"/>
      <w:r w:rsidRPr="00D1527F">
        <w:rPr>
          <w:rFonts w:ascii="Times New Roman" w:hAnsi="Times New Roman" w:cs="Times New Roman"/>
          <w:lang w:val="ru-RU"/>
        </w:rPr>
        <w:t>&gt; Выдача пособий</w:t>
      </w:r>
    </w:p>
    <w:p w14:paraId="2B1224DE" w14:textId="77777777" w:rsidR="002B12B0" w:rsidRPr="00D1527F" w:rsidRDefault="002B12B0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D1527F">
        <w:rPr>
          <w:rFonts w:ascii="Times New Roman" w:hAnsi="Times New Roman" w:cs="Times New Roman"/>
          <w:lang w:val="ru-RU"/>
        </w:rPr>
        <w:t>&lt;</w:t>
      </w:r>
      <w:proofErr w:type="gramStart"/>
      <w:r w:rsidRPr="008E609E">
        <w:rPr>
          <w:rFonts w:ascii="Times New Roman" w:hAnsi="Times New Roman" w:cs="Times New Roman"/>
        </w:rPr>
        <w:t>variant</w:t>
      </w:r>
      <w:proofErr w:type="gramEnd"/>
      <w:r w:rsidRPr="00D1527F">
        <w:rPr>
          <w:rFonts w:ascii="Times New Roman" w:hAnsi="Times New Roman" w:cs="Times New Roman"/>
          <w:lang w:val="ru-RU"/>
        </w:rPr>
        <w:t>&gt; Физиотерапия</w:t>
      </w:r>
    </w:p>
    <w:p w14:paraId="721D2C44" w14:textId="77777777" w:rsidR="002B12B0" w:rsidRPr="008E609E" w:rsidRDefault="002B12B0" w:rsidP="00E453B3">
      <w:pPr>
        <w:pStyle w:val="a0"/>
        <w:numPr>
          <w:ilvl w:val="0"/>
          <w:numId w:val="0"/>
        </w:numPr>
        <w:spacing w:line="240" w:lineRule="auto"/>
        <w:rPr>
          <w:rFonts w:ascii="Times New Roman" w:hAnsi="Times New Roman" w:cs="Times New Roman"/>
          <w:lang w:val="ru-RU"/>
        </w:rPr>
      </w:pPr>
    </w:p>
    <w:p w14:paraId="6154376B" w14:textId="77777777" w:rsidR="00710302" w:rsidRPr="00D1527F" w:rsidRDefault="00710302" w:rsidP="00E453B3">
      <w:pPr>
        <w:pStyle w:val="a0"/>
        <w:numPr>
          <w:ilvl w:val="0"/>
          <w:numId w:val="0"/>
        </w:numPr>
        <w:spacing w:line="240" w:lineRule="auto"/>
        <w:ind w:left="72"/>
        <w:rPr>
          <w:rFonts w:ascii="Times New Roman" w:hAnsi="Times New Roman" w:cs="Times New Roman"/>
          <w:b/>
          <w:bCs/>
          <w:i/>
          <w:lang w:val="ru-RU"/>
        </w:rPr>
      </w:pPr>
    </w:p>
    <w:p w14:paraId="76DEEB6B" w14:textId="77777777" w:rsidR="00710302" w:rsidRPr="00D1527F" w:rsidRDefault="00710302" w:rsidP="00E453B3">
      <w:pPr>
        <w:pStyle w:val="a0"/>
        <w:numPr>
          <w:ilvl w:val="0"/>
          <w:numId w:val="0"/>
        </w:numPr>
        <w:spacing w:line="240" w:lineRule="auto"/>
        <w:ind w:left="72"/>
        <w:rPr>
          <w:rFonts w:ascii="Times New Roman" w:hAnsi="Times New Roman" w:cs="Times New Roman"/>
          <w:b/>
          <w:bCs/>
          <w:i/>
          <w:lang w:val="ru-RU"/>
        </w:rPr>
      </w:pPr>
    </w:p>
    <w:p w14:paraId="60FA691F" w14:textId="77777777" w:rsidR="00710302" w:rsidRPr="00D1527F" w:rsidRDefault="00710302" w:rsidP="00E453B3">
      <w:pPr>
        <w:pStyle w:val="a0"/>
        <w:numPr>
          <w:ilvl w:val="0"/>
          <w:numId w:val="0"/>
        </w:numPr>
        <w:spacing w:line="240" w:lineRule="auto"/>
        <w:ind w:left="72"/>
        <w:rPr>
          <w:rFonts w:ascii="Times New Roman" w:hAnsi="Times New Roman" w:cs="Times New Roman"/>
          <w:b/>
          <w:bCs/>
          <w:i/>
          <w:lang w:val="ru-RU"/>
        </w:rPr>
      </w:pPr>
    </w:p>
    <w:p w14:paraId="041FFCB0" w14:textId="409B0E0B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/>
          <w:bCs/>
          <w:lang w:val="ru-RU"/>
        </w:rPr>
      </w:pPr>
      <w:r w:rsidRPr="008E609E">
        <w:rPr>
          <w:rFonts w:ascii="Times New Roman" w:hAnsi="Times New Roman" w:cs="Times New Roman"/>
          <w:b/>
          <w:bCs/>
          <w:lang w:val="ru-RU"/>
        </w:rPr>
        <w:t>&lt;</w:t>
      </w:r>
      <w:proofErr w:type="gramStart"/>
      <w:r w:rsidRPr="008E609E">
        <w:rPr>
          <w:rFonts w:ascii="Times New Roman" w:hAnsi="Times New Roman" w:cs="Times New Roman"/>
          <w:b/>
          <w:bCs/>
        </w:rPr>
        <w:t>question</w:t>
      </w:r>
      <w:proofErr w:type="gramEnd"/>
      <w:r w:rsidR="00710302" w:rsidRPr="008E609E">
        <w:rPr>
          <w:rFonts w:ascii="Times New Roman" w:hAnsi="Times New Roman" w:cs="Times New Roman"/>
          <w:b/>
          <w:bCs/>
          <w:lang w:val="ru-RU"/>
        </w:rPr>
        <w:t>3</w:t>
      </w:r>
      <w:r w:rsidRPr="008E609E">
        <w:rPr>
          <w:rFonts w:ascii="Times New Roman" w:hAnsi="Times New Roman" w:cs="Times New Roman"/>
          <w:b/>
          <w:bCs/>
          <w:lang w:val="ru-RU"/>
        </w:rPr>
        <w:t>&gt;</w:t>
      </w:r>
      <w:r w:rsidR="00710302" w:rsidRPr="008E609E">
        <w:rPr>
          <w:rFonts w:ascii="Times New Roman" w:hAnsi="Times New Roman" w:cs="Times New Roman"/>
          <w:b/>
          <w:bCs/>
          <w:lang w:val="ru-RU"/>
        </w:rPr>
        <w:t xml:space="preserve"> Что такое Медицинская демография?</w:t>
      </w:r>
    </w:p>
    <w:p w14:paraId="5A2DAB53" w14:textId="77777777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&gt;наука, изучающая взаимосвязь воспроизводства населения с медико-социальными факторами и разрабатывающая на этой основе меры медицинского, социального и организационного характера, направленные на обеспечение наиболее благоприятного развития демографических процессов и улучшение здоровья населения.</w:t>
      </w:r>
    </w:p>
    <w:p w14:paraId="2512829E" w14:textId="77777777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&gt;дисциплина, исследующая влияние биологических факторов на наследственную изменчивость человека и распространённость генетических заболеваний в популяции.</w:t>
      </w:r>
    </w:p>
    <w:p w14:paraId="5229BDB7" w14:textId="77777777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&gt;отрасль социологии, анализирующая социальную мобильность, структуру семьи и брачно-семейные отношения в различных культурных контекстах.</w:t>
      </w:r>
    </w:p>
    <w:p w14:paraId="265FF8EA" w14:textId="77777777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&gt;направление медицинской статистики, занимающееся сбором и обработкой данных о заболеваемости, инвалидности и смертности без анализа социально-демографических причин.</w:t>
      </w:r>
    </w:p>
    <w:p w14:paraId="4ADCDDE8" w14:textId="77777777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&gt;область экономики здравоохранения, изучающая эффективность использования финансовых и материальных ресурсов в системе медицинского обслуживания населения.</w:t>
      </w:r>
    </w:p>
    <w:p w14:paraId="1639F044" w14:textId="17768EDF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/>
          <w:bCs/>
          <w:lang w:val="ru-RU"/>
        </w:rPr>
      </w:pPr>
      <w:r w:rsidRPr="008E609E">
        <w:rPr>
          <w:rFonts w:ascii="Times New Roman" w:hAnsi="Times New Roman" w:cs="Times New Roman"/>
          <w:b/>
          <w:bCs/>
          <w:lang w:val="ru-RU"/>
        </w:rPr>
        <w:t>&lt;</w:t>
      </w:r>
      <w:proofErr w:type="gramStart"/>
      <w:r w:rsidRPr="008E609E">
        <w:rPr>
          <w:rFonts w:ascii="Times New Roman" w:hAnsi="Times New Roman" w:cs="Times New Roman"/>
          <w:b/>
          <w:bCs/>
        </w:rPr>
        <w:t>question</w:t>
      </w:r>
      <w:proofErr w:type="gramEnd"/>
      <w:r w:rsidR="00710302" w:rsidRPr="008E609E">
        <w:rPr>
          <w:rFonts w:ascii="Times New Roman" w:hAnsi="Times New Roman" w:cs="Times New Roman"/>
          <w:b/>
          <w:bCs/>
          <w:lang w:val="ru-RU"/>
        </w:rPr>
        <w:t>3</w:t>
      </w:r>
      <w:r w:rsidRPr="008E609E">
        <w:rPr>
          <w:rFonts w:ascii="Times New Roman" w:hAnsi="Times New Roman" w:cs="Times New Roman"/>
          <w:b/>
          <w:bCs/>
          <w:lang w:val="ru-RU"/>
        </w:rPr>
        <w:t>&gt;Статика населения основана на:</w:t>
      </w:r>
    </w:p>
    <w:p w14:paraId="47C31228" w14:textId="77777777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&gt;численном составе населения</w:t>
      </w:r>
    </w:p>
    <w:p w14:paraId="219C5DE0" w14:textId="77777777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&gt;анализе закономерностей изменения численности населения во времени под воздействием рождаемости, смертности и миграции</w:t>
      </w:r>
    </w:p>
    <w:p w14:paraId="06CA2FF2" w14:textId="77777777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&gt;изучении факторов, определяющих динамику возрастно-половой структуры населения в процессе его воспроизводства</w:t>
      </w:r>
    </w:p>
    <w:p w14:paraId="159E1B07" w14:textId="77777777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&gt;исследовании пространственного распределения населения и миграционных потоков между регионами</w:t>
      </w:r>
    </w:p>
    <w:p w14:paraId="6D7F934A" w14:textId="77777777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&gt;определении влияния социально-экономических и природных условий на темпы роста населения</w:t>
      </w:r>
    </w:p>
    <w:p w14:paraId="52425D1E" w14:textId="3A53B071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/>
          <w:bCs/>
          <w:lang w:val="ru-RU"/>
        </w:rPr>
      </w:pPr>
      <w:r w:rsidRPr="008E609E">
        <w:rPr>
          <w:rFonts w:ascii="Times New Roman" w:hAnsi="Times New Roman" w:cs="Times New Roman"/>
          <w:b/>
          <w:bCs/>
          <w:lang w:val="ru-RU"/>
        </w:rPr>
        <w:t>&lt;</w:t>
      </w:r>
      <w:proofErr w:type="gramStart"/>
      <w:r w:rsidRPr="008E609E">
        <w:rPr>
          <w:rFonts w:ascii="Times New Roman" w:hAnsi="Times New Roman" w:cs="Times New Roman"/>
          <w:b/>
          <w:bCs/>
        </w:rPr>
        <w:t>question</w:t>
      </w:r>
      <w:proofErr w:type="gramEnd"/>
      <w:r w:rsidR="00710302" w:rsidRPr="008E609E">
        <w:rPr>
          <w:rFonts w:ascii="Times New Roman" w:hAnsi="Times New Roman" w:cs="Times New Roman"/>
          <w:b/>
          <w:bCs/>
          <w:lang w:val="ru-RU"/>
        </w:rPr>
        <w:t>3</w:t>
      </w:r>
      <w:r w:rsidRPr="008E609E">
        <w:rPr>
          <w:rFonts w:ascii="Times New Roman" w:hAnsi="Times New Roman" w:cs="Times New Roman"/>
          <w:b/>
          <w:bCs/>
          <w:lang w:val="ru-RU"/>
        </w:rPr>
        <w:t>&gt;Укажите формулу рождаемости:</w:t>
      </w:r>
    </w:p>
    <w:p w14:paraId="56FB1CA4" w14:textId="77777777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proofErr w:type="gramStart"/>
      <w:r w:rsidRPr="008E609E">
        <w:rPr>
          <w:rFonts w:ascii="Times New Roman" w:hAnsi="Times New Roman" w:cs="Times New Roman"/>
        </w:rPr>
        <w:t>variant</w:t>
      </w:r>
      <w:proofErr w:type="gramEnd"/>
      <w:r w:rsidRPr="008E609E">
        <w:rPr>
          <w:rFonts w:ascii="Times New Roman" w:hAnsi="Times New Roman" w:cs="Times New Roman"/>
          <w:lang w:val="ru-RU"/>
        </w:rPr>
        <w:t>&gt;(Общее число родившихся живыми за год) / (Среднегодовая численность населения) × 1000</w:t>
      </w:r>
    </w:p>
    <w:p w14:paraId="7A86AA1F" w14:textId="77777777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proofErr w:type="gramStart"/>
      <w:r w:rsidRPr="008E609E">
        <w:rPr>
          <w:rFonts w:ascii="Times New Roman" w:hAnsi="Times New Roman" w:cs="Times New Roman"/>
        </w:rPr>
        <w:t>variant</w:t>
      </w:r>
      <w:proofErr w:type="gramEnd"/>
      <w:r w:rsidRPr="008E609E">
        <w:rPr>
          <w:rFonts w:ascii="Times New Roman" w:hAnsi="Times New Roman" w:cs="Times New Roman"/>
          <w:lang w:val="ru-RU"/>
        </w:rPr>
        <w:t>&gt;(Общее число умерших за год) / (Среднегодовая численность населения) × 1000</w:t>
      </w:r>
    </w:p>
    <w:p w14:paraId="1B3972B5" w14:textId="77777777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proofErr w:type="gramStart"/>
      <w:r w:rsidRPr="008E609E">
        <w:rPr>
          <w:rFonts w:ascii="Times New Roman" w:hAnsi="Times New Roman" w:cs="Times New Roman"/>
        </w:rPr>
        <w:t>variant</w:t>
      </w:r>
      <w:proofErr w:type="gramEnd"/>
      <w:r w:rsidRPr="008E609E">
        <w:rPr>
          <w:rFonts w:ascii="Times New Roman" w:hAnsi="Times New Roman" w:cs="Times New Roman"/>
          <w:lang w:val="ru-RU"/>
        </w:rPr>
        <w:t>&gt;(Число родившихся живыми за год) / (Число женщин репродуктивного возраста) × 100</w:t>
      </w:r>
    </w:p>
    <w:p w14:paraId="05F23E95" w14:textId="77777777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proofErr w:type="gramStart"/>
      <w:r w:rsidRPr="008E609E">
        <w:rPr>
          <w:rFonts w:ascii="Times New Roman" w:hAnsi="Times New Roman" w:cs="Times New Roman"/>
        </w:rPr>
        <w:t>variant</w:t>
      </w:r>
      <w:proofErr w:type="gramEnd"/>
      <w:r w:rsidRPr="008E609E">
        <w:rPr>
          <w:rFonts w:ascii="Times New Roman" w:hAnsi="Times New Roman" w:cs="Times New Roman"/>
          <w:lang w:val="ru-RU"/>
        </w:rPr>
        <w:t>&gt;(Разность между числом родившихся и умерших) / (Среднегодовая численность населения) × 1000</w:t>
      </w:r>
    </w:p>
    <w:p w14:paraId="39578FC7" w14:textId="77777777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proofErr w:type="gramStart"/>
      <w:r w:rsidRPr="008E609E">
        <w:rPr>
          <w:rFonts w:ascii="Times New Roman" w:hAnsi="Times New Roman" w:cs="Times New Roman"/>
        </w:rPr>
        <w:t>variant</w:t>
      </w:r>
      <w:proofErr w:type="gramEnd"/>
      <w:r w:rsidRPr="008E609E">
        <w:rPr>
          <w:rFonts w:ascii="Times New Roman" w:hAnsi="Times New Roman" w:cs="Times New Roman"/>
          <w:lang w:val="ru-RU"/>
        </w:rPr>
        <w:t>&gt;(Число браков за год) / (Среднегодовая численность населения) × 1000</w:t>
      </w:r>
    </w:p>
    <w:p w14:paraId="6F33A13A" w14:textId="37A4B811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/>
          <w:bCs/>
          <w:lang w:val="ru-RU"/>
        </w:rPr>
      </w:pPr>
      <w:r w:rsidRPr="008E609E">
        <w:rPr>
          <w:rFonts w:ascii="Times New Roman" w:hAnsi="Times New Roman" w:cs="Times New Roman"/>
          <w:b/>
          <w:bCs/>
          <w:lang w:val="ru-RU"/>
        </w:rPr>
        <w:t>&lt;</w:t>
      </w:r>
      <w:proofErr w:type="gramStart"/>
      <w:r w:rsidRPr="008E609E">
        <w:rPr>
          <w:rFonts w:ascii="Times New Roman" w:hAnsi="Times New Roman" w:cs="Times New Roman"/>
          <w:b/>
          <w:bCs/>
        </w:rPr>
        <w:t>question</w:t>
      </w:r>
      <w:proofErr w:type="gramEnd"/>
      <w:r w:rsidR="00710302" w:rsidRPr="008E609E">
        <w:rPr>
          <w:rFonts w:ascii="Times New Roman" w:hAnsi="Times New Roman" w:cs="Times New Roman"/>
          <w:b/>
          <w:bCs/>
          <w:lang w:val="ru-RU"/>
        </w:rPr>
        <w:t>3</w:t>
      </w:r>
      <w:r w:rsidRPr="008E609E">
        <w:rPr>
          <w:rFonts w:ascii="Times New Roman" w:hAnsi="Times New Roman" w:cs="Times New Roman"/>
          <w:b/>
          <w:bCs/>
          <w:lang w:val="ru-RU"/>
        </w:rPr>
        <w:t>&gt;Укажите формулу коэффициента общей плодовитости (КОП):</w:t>
      </w:r>
    </w:p>
    <w:p w14:paraId="2ABD2967" w14:textId="77777777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proofErr w:type="gramStart"/>
      <w:r w:rsidRPr="008E609E">
        <w:rPr>
          <w:rFonts w:ascii="Times New Roman" w:hAnsi="Times New Roman" w:cs="Times New Roman"/>
        </w:rPr>
        <w:t>variant</w:t>
      </w:r>
      <w:proofErr w:type="gramEnd"/>
      <w:r w:rsidRPr="008E609E">
        <w:rPr>
          <w:rFonts w:ascii="Times New Roman" w:hAnsi="Times New Roman" w:cs="Times New Roman"/>
          <w:lang w:val="ru-RU"/>
        </w:rPr>
        <w:t>&gt;(Общее число родившихся живыми за 1 год) / (Среднегодовая численность женщин в возрасте 15-49 лет) ×1000</w:t>
      </w:r>
    </w:p>
    <w:p w14:paraId="35EA2DA9" w14:textId="77777777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proofErr w:type="gramStart"/>
      <w:r w:rsidRPr="008E609E">
        <w:rPr>
          <w:rFonts w:ascii="Times New Roman" w:hAnsi="Times New Roman" w:cs="Times New Roman"/>
        </w:rPr>
        <w:t>variant</w:t>
      </w:r>
      <w:proofErr w:type="gramEnd"/>
      <w:r w:rsidRPr="008E609E">
        <w:rPr>
          <w:rFonts w:ascii="Times New Roman" w:hAnsi="Times New Roman" w:cs="Times New Roman"/>
          <w:lang w:val="ru-RU"/>
        </w:rPr>
        <w:t>&gt;(Общее число родившихся живыми за 1 год) / (Среднегодовая численность всего населения) × 1000</w:t>
      </w:r>
    </w:p>
    <w:p w14:paraId="73E66CAE" w14:textId="77777777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proofErr w:type="gramStart"/>
      <w:r w:rsidRPr="008E609E">
        <w:rPr>
          <w:rFonts w:ascii="Times New Roman" w:hAnsi="Times New Roman" w:cs="Times New Roman"/>
        </w:rPr>
        <w:t>variant</w:t>
      </w:r>
      <w:proofErr w:type="gramEnd"/>
      <w:r w:rsidRPr="008E609E">
        <w:rPr>
          <w:rFonts w:ascii="Times New Roman" w:hAnsi="Times New Roman" w:cs="Times New Roman"/>
          <w:lang w:val="ru-RU"/>
        </w:rPr>
        <w:t>&gt;(Общее число родившихся живыми за 1 год) / (Среднегодовая численность женщин в возрасте 20–35 лет) × 1000</w:t>
      </w:r>
    </w:p>
    <w:p w14:paraId="69E44991" w14:textId="77777777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proofErr w:type="gramStart"/>
      <w:r w:rsidRPr="008E609E">
        <w:rPr>
          <w:rFonts w:ascii="Times New Roman" w:hAnsi="Times New Roman" w:cs="Times New Roman"/>
        </w:rPr>
        <w:t>variant</w:t>
      </w:r>
      <w:proofErr w:type="gramEnd"/>
      <w:r w:rsidRPr="008E609E">
        <w:rPr>
          <w:rFonts w:ascii="Times New Roman" w:hAnsi="Times New Roman" w:cs="Times New Roman"/>
          <w:lang w:val="ru-RU"/>
        </w:rPr>
        <w:t>&gt;(Общее число родившихся живыми и мертвыми за 1 год) / (Среднегодовая численность женщин в возрасте 15–49 лет) × 1000</w:t>
      </w:r>
    </w:p>
    <w:p w14:paraId="75E73157" w14:textId="77777777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proofErr w:type="gramStart"/>
      <w:r w:rsidRPr="008E609E">
        <w:rPr>
          <w:rFonts w:ascii="Times New Roman" w:hAnsi="Times New Roman" w:cs="Times New Roman"/>
        </w:rPr>
        <w:t>variant</w:t>
      </w:r>
      <w:proofErr w:type="gramEnd"/>
      <w:r w:rsidRPr="008E609E">
        <w:rPr>
          <w:rFonts w:ascii="Times New Roman" w:hAnsi="Times New Roman" w:cs="Times New Roman"/>
          <w:lang w:val="ru-RU"/>
        </w:rPr>
        <w:t>&gt;(Общее число родившихся живыми за 5 лет) / (Среднегодовая численность женщин в возрасте 15–49 лет) × 1000</w:t>
      </w:r>
    </w:p>
    <w:p w14:paraId="415CC580" w14:textId="453635EC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/>
          <w:bCs/>
          <w:lang w:val="ru-RU"/>
        </w:rPr>
      </w:pPr>
      <w:r w:rsidRPr="008E609E">
        <w:rPr>
          <w:rFonts w:ascii="Times New Roman" w:hAnsi="Times New Roman" w:cs="Times New Roman"/>
          <w:b/>
          <w:bCs/>
          <w:lang w:val="ru-RU"/>
        </w:rPr>
        <w:lastRenderedPageBreak/>
        <w:t>&lt;</w:t>
      </w:r>
      <w:proofErr w:type="gramStart"/>
      <w:r w:rsidRPr="008E609E">
        <w:rPr>
          <w:rFonts w:ascii="Times New Roman" w:hAnsi="Times New Roman" w:cs="Times New Roman"/>
          <w:b/>
          <w:bCs/>
        </w:rPr>
        <w:t>question</w:t>
      </w:r>
      <w:proofErr w:type="gramEnd"/>
      <w:r w:rsidR="00710302" w:rsidRPr="008E609E">
        <w:rPr>
          <w:rFonts w:ascii="Times New Roman" w:hAnsi="Times New Roman" w:cs="Times New Roman"/>
          <w:b/>
          <w:bCs/>
          <w:lang w:val="ru-RU"/>
        </w:rPr>
        <w:t>3</w:t>
      </w:r>
      <w:r w:rsidRPr="008E609E">
        <w:rPr>
          <w:rFonts w:ascii="Times New Roman" w:hAnsi="Times New Roman" w:cs="Times New Roman"/>
          <w:b/>
          <w:bCs/>
          <w:lang w:val="ru-RU"/>
        </w:rPr>
        <w:t>&gt;Формула коэффициента брачной плодовитости (КБП):</w:t>
      </w:r>
    </w:p>
    <w:p w14:paraId="1F1192BF" w14:textId="77777777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proofErr w:type="gramStart"/>
      <w:r w:rsidRPr="008E609E">
        <w:rPr>
          <w:rFonts w:ascii="Times New Roman" w:hAnsi="Times New Roman" w:cs="Times New Roman"/>
        </w:rPr>
        <w:t>variant</w:t>
      </w:r>
      <w:proofErr w:type="gramEnd"/>
      <w:r w:rsidRPr="008E609E">
        <w:rPr>
          <w:rFonts w:ascii="Times New Roman" w:hAnsi="Times New Roman" w:cs="Times New Roman"/>
          <w:lang w:val="ru-RU"/>
        </w:rPr>
        <w:t>&gt;(Общее число родившихся живыми за 1 год) / (Среднегодовая численность женщин в возрасте 15-49 лет, состоящих в браке) ×1000.</w:t>
      </w:r>
    </w:p>
    <w:p w14:paraId="00377BAA" w14:textId="77777777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proofErr w:type="gramStart"/>
      <w:r w:rsidRPr="008E609E">
        <w:rPr>
          <w:rFonts w:ascii="Times New Roman" w:hAnsi="Times New Roman" w:cs="Times New Roman"/>
        </w:rPr>
        <w:t>variant</w:t>
      </w:r>
      <w:proofErr w:type="gramEnd"/>
      <w:r w:rsidRPr="008E609E">
        <w:rPr>
          <w:rFonts w:ascii="Times New Roman" w:hAnsi="Times New Roman" w:cs="Times New Roman"/>
          <w:lang w:val="ru-RU"/>
        </w:rPr>
        <w:t>&gt;(Общее число родившихся живыми за 1 год) / (Среднегодовая численность всех женщин в возрасте 15–49 лет) × 1000</w:t>
      </w:r>
    </w:p>
    <w:p w14:paraId="6B8FC6CD" w14:textId="77777777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proofErr w:type="gramStart"/>
      <w:r w:rsidRPr="008E609E">
        <w:rPr>
          <w:rFonts w:ascii="Times New Roman" w:hAnsi="Times New Roman" w:cs="Times New Roman"/>
        </w:rPr>
        <w:t>variant</w:t>
      </w:r>
      <w:proofErr w:type="gramEnd"/>
      <w:r w:rsidRPr="008E609E">
        <w:rPr>
          <w:rFonts w:ascii="Times New Roman" w:hAnsi="Times New Roman" w:cs="Times New Roman"/>
          <w:lang w:val="ru-RU"/>
        </w:rPr>
        <w:t>&gt;(Общее число родившихся живыми у женщин, состоящих в браке) / (Среднегодовая численность всего населения) × 1000</w:t>
      </w:r>
    </w:p>
    <w:p w14:paraId="05CAA076" w14:textId="77777777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proofErr w:type="gramStart"/>
      <w:r w:rsidRPr="008E609E">
        <w:rPr>
          <w:rFonts w:ascii="Times New Roman" w:hAnsi="Times New Roman" w:cs="Times New Roman"/>
        </w:rPr>
        <w:t>variant</w:t>
      </w:r>
      <w:proofErr w:type="gramEnd"/>
      <w:r w:rsidRPr="008E609E">
        <w:rPr>
          <w:rFonts w:ascii="Times New Roman" w:hAnsi="Times New Roman" w:cs="Times New Roman"/>
          <w:lang w:val="ru-RU"/>
        </w:rPr>
        <w:t>&gt;(Общее число родившихся живыми и мертвыми за год) / (Среднегодовая численность женщин репродуктивного возраста, состоящих в браке) × 1000</w:t>
      </w:r>
    </w:p>
    <w:p w14:paraId="497A85A4" w14:textId="77777777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proofErr w:type="gramStart"/>
      <w:r w:rsidRPr="008E609E">
        <w:rPr>
          <w:rFonts w:ascii="Times New Roman" w:hAnsi="Times New Roman" w:cs="Times New Roman"/>
        </w:rPr>
        <w:t>variant</w:t>
      </w:r>
      <w:proofErr w:type="gramEnd"/>
      <w:r w:rsidRPr="008E609E">
        <w:rPr>
          <w:rFonts w:ascii="Times New Roman" w:hAnsi="Times New Roman" w:cs="Times New Roman"/>
          <w:lang w:val="ru-RU"/>
        </w:rPr>
        <w:t>&gt;(Общее число рождений за 1 год) / (Среднегодовая численность мужчин в возрасте 20–49 лет, состоящих в браке) × 1000</w:t>
      </w:r>
    </w:p>
    <w:p w14:paraId="7C65B5F2" w14:textId="4BBF7F17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/>
          <w:bCs/>
          <w:lang w:val="ru-RU"/>
        </w:rPr>
      </w:pPr>
      <w:r w:rsidRPr="008E609E">
        <w:rPr>
          <w:rFonts w:ascii="Times New Roman" w:hAnsi="Times New Roman" w:cs="Times New Roman"/>
          <w:b/>
          <w:bCs/>
          <w:lang w:val="ru-RU"/>
        </w:rPr>
        <w:t>&lt;</w:t>
      </w:r>
      <w:r w:rsidRPr="008E609E">
        <w:rPr>
          <w:rFonts w:ascii="Times New Roman" w:hAnsi="Times New Roman" w:cs="Times New Roman"/>
          <w:b/>
          <w:bCs/>
        </w:rPr>
        <w:t>question</w:t>
      </w:r>
      <w:r w:rsidR="00710302" w:rsidRPr="008E609E">
        <w:rPr>
          <w:rFonts w:ascii="Times New Roman" w:hAnsi="Times New Roman" w:cs="Times New Roman"/>
          <w:b/>
          <w:bCs/>
          <w:lang w:val="ru-RU"/>
        </w:rPr>
        <w:t>3</w:t>
      </w:r>
      <w:r w:rsidRPr="008E609E">
        <w:rPr>
          <w:rFonts w:ascii="Times New Roman" w:hAnsi="Times New Roman" w:cs="Times New Roman"/>
          <w:b/>
          <w:bCs/>
          <w:lang w:val="ru-RU"/>
        </w:rPr>
        <w:t>&gt; Показатель естественного прироста населения:</w:t>
      </w:r>
    </w:p>
    <w:p w14:paraId="65020F28" w14:textId="77777777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proofErr w:type="gramStart"/>
      <w:r w:rsidRPr="008E609E">
        <w:rPr>
          <w:rFonts w:ascii="Times New Roman" w:hAnsi="Times New Roman" w:cs="Times New Roman"/>
        </w:rPr>
        <w:t>variant</w:t>
      </w:r>
      <w:proofErr w:type="gramEnd"/>
      <w:r w:rsidRPr="008E609E">
        <w:rPr>
          <w:rFonts w:ascii="Times New Roman" w:hAnsi="Times New Roman" w:cs="Times New Roman"/>
          <w:lang w:val="ru-RU"/>
        </w:rPr>
        <w:t>&gt;(Число родившихся - число умерших) / (Среднегодовая численность населения) × 1000</w:t>
      </w:r>
    </w:p>
    <w:p w14:paraId="1B0C5051" w14:textId="77777777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proofErr w:type="gramStart"/>
      <w:r w:rsidRPr="008E609E">
        <w:rPr>
          <w:rFonts w:ascii="Times New Roman" w:hAnsi="Times New Roman" w:cs="Times New Roman"/>
        </w:rPr>
        <w:t>variant</w:t>
      </w:r>
      <w:proofErr w:type="gramEnd"/>
      <w:r w:rsidRPr="008E609E">
        <w:rPr>
          <w:rFonts w:ascii="Times New Roman" w:hAnsi="Times New Roman" w:cs="Times New Roman"/>
          <w:lang w:val="ru-RU"/>
        </w:rPr>
        <w:t>&gt;(Число родившихся + число умерших) / (Среднегодовая численность населения) × 1000</w:t>
      </w:r>
    </w:p>
    <w:p w14:paraId="427204A6" w14:textId="77777777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proofErr w:type="gramStart"/>
      <w:r w:rsidRPr="008E609E">
        <w:rPr>
          <w:rFonts w:ascii="Times New Roman" w:hAnsi="Times New Roman" w:cs="Times New Roman"/>
        </w:rPr>
        <w:t>variant</w:t>
      </w:r>
      <w:proofErr w:type="gramEnd"/>
      <w:r w:rsidRPr="008E609E">
        <w:rPr>
          <w:rFonts w:ascii="Times New Roman" w:hAnsi="Times New Roman" w:cs="Times New Roman"/>
          <w:lang w:val="ru-RU"/>
        </w:rPr>
        <w:t>&gt;(Число прибывших – число выбывших) / (Среднегодовая численность населения) × 1000</w:t>
      </w:r>
    </w:p>
    <w:p w14:paraId="2B292A40" w14:textId="77777777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proofErr w:type="gramStart"/>
      <w:r w:rsidRPr="008E609E">
        <w:rPr>
          <w:rFonts w:ascii="Times New Roman" w:hAnsi="Times New Roman" w:cs="Times New Roman"/>
        </w:rPr>
        <w:t>variant</w:t>
      </w:r>
      <w:proofErr w:type="gramEnd"/>
      <w:r w:rsidRPr="008E609E">
        <w:rPr>
          <w:rFonts w:ascii="Times New Roman" w:hAnsi="Times New Roman" w:cs="Times New Roman"/>
          <w:lang w:val="ru-RU"/>
        </w:rPr>
        <w:t>&gt;(Число родившихся – число умерших детей до 1 года) / (Среднегодовая численность населения) × 1000</w:t>
      </w:r>
    </w:p>
    <w:p w14:paraId="654699D6" w14:textId="77777777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proofErr w:type="gramStart"/>
      <w:r w:rsidRPr="008E609E">
        <w:rPr>
          <w:rFonts w:ascii="Times New Roman" w:hAnsi="Times New Roman" w:cs="Times New Roman"/>
        </w:rPr>
        <w:t>variant</w:t>
      </w:r>
      <w:proofErr w:type="gramEnd"/>
      <w:r w:rsidRPr="008E609E">
        <w:rPr>
          <w:rFonts w:ascii="Times New Roman" w:hAnsi="Times New Roman" w:cs="Times New Roman"/>
          <w:lang w:val="ru-RU"/>
        </w:rPr>
        <w:t>&gt;(Число родившихся – число умерших) / (Среднегодовая численность женщин репродуктивного возраста) × 1000</w:t>
      </w:r>
    </w:p>
    <w:p w14:paraId="6088969C" w14:textId="0C7B85D4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/>
          <w:bCs/>
          <w:lang w:val="ru-RU"/>
        </w:rPr>
      </w:pPr>
      <w:r w:rsidRPr="008E609E">
        <w:rPr>
          <w:rFonts w:ascii="Times New Roman" w:hAnsi="Times New Roman" w:cs="Times New Roman"/>
          <w:b/>
          <w:bCs/>
          <w:lang w:val="ru-RU"/>
        </w:rPr>
        <w:t>&lt;</w:t>
      </w:r>
      <w:r w:rsidRPr="008E609E">
        <w:rPr>
          <w:rFonts w:ascii="Times New Roman" w:hAnsi="Times New Roman" w:cs="Times New Roman"/>
          <w:b/>
          <w:bCs/>
        </w:rPr>
        <w:t>question</w:t>
      </w:r>
      <w:r w:rsidR="00710302" w:rsidRPr="008E609E">
        <w:rPr>
          <w:rFonts w:ascii="Times New Roman" w:hAnsi="Times New Roman" w:cs="Times New Roman"/>
          <w:b/>
          <w:bCs/>
          <w:lang w:val="ru-RU"/>
        </w:rPr>
        <w:t>3</w:t>
      </w:r>
      <w:r w:rsidRPr="008E609E">
        <w:rPr>
          <w:rFonts w:ascii="Times New Roman" w:hAnsi="Times New Roman" w:cs="Times New Roman"/>
          <w:b/>
          <w:bCs/>
          <w:lang w:val="ru-RU"/>
        </w:rPr>
        <w:t>&gt; Средняя продолжительность предстоящей жизни (СППЖ)-</w:t>
      </w:r>
    </w:p>
    <w:p w14:paraId="7306BFC7" w14:textId="77777777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&gt;гипотетическое число лет, которое предстоит прожить поколению одновременно родившихся при условии неизменности повозрастных коэффициентов смертности.</w:t>
      </w:r>
    </w:p>
    <w:p w14:paraId="64F81EB7" w14:textId="77777777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&gt;средний возраст населения на момент проведения переписи, рассчитанный по данным о численности различных возрастных групп.</w:t>
      </w:r>
    </w:p>
    <w:p w14:paraId="1DBF4233" w14:textId="77777777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&gt;фактическое количество лет, прожитых данным поколением людей от рождения до момента расчёта показателя.</w:t>
      </w:r>
    </w:p>
    <w:p w14:paraId="4D5B71B2" w14:textId="77777777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&gt;средняя продолжительность трудоспособного периода жизни населения при существующих условиях занятости и смертности.</w:t>
      </w:r>
    </w:p>
    <w:p w14:paraId="4825AB55" w14:textId="77777777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&gt;прогнозируемая продолжительность жизни, основанная на ожидаемом уровне рождаемости и миграции, без учёта смертности.</w:t>
      </w:r>
    </w:p>
    <w:p w14:paraId="682AA468" w14:textId="25827087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/>
          <w:bCs/>
          <w:iCs/>
          <w:lang w:val="ru-RU"/>
        </w:rPr>
      </w:pPr>
      <w:r w:rsidRPr="008E609E">
        <w:rPr>
          <w:rFonts w:ascii="Times New Roman" w:hAnsi="Times New Roman" w:cs="Times New Roman"/>
          <w:b/>
          <w:bCs/>
          <w:lang w:val="ru-RU"/>
        </w:rPr>
        <w:t>&lt;</w:t>
      </w:r>
      <w:r w:rsidRPr="008E609E">
        <w:rPr>
          <w:rFonts w:ascii="Times New Roman" w:hAnsi="Times New Roman" w:cs="Times New Roman"/>
          <w:b/>
          <w:bCs/>
        </w:rPr>
        <w:t>question</w:t>
      </w:r>
      <w:r w:rsidR="00710302" w:rsidRPr="008E609E">
        <w:rPr>
          <w:rFonts w:ascii="Times New Roman" w:hAnsi="Times New Roman" w:cs="Times New Roman"/>
          <w:b/>
          <w:bCs/>
          <w:lang w:val="ru-RU"/>
        </w:rPr>
        <w:t>3</w:t>
      </w:r>
      <w:r w:rsidRPr="008E609E">
        <w:rPr>
          <w:rFonts w:ascii="Times New Roman" w:hAnsi="Times New Roman" w:cs="Times New Roman"/>
          <w:b/>
          <w:bCs/>
          <w:lang w:val="ru-RU"/>
        </w:rPr>
        <w:t xml:space="preserve">&gt; </w:t>
      </w:r>
      <w:r w:rsidR="00710302" w:rsidRPr="008E609E">
        <w:rPr>
          <w:rFonts w:ascii="Times New Roman" w:hAnsi="Times New Roman" w:cs="Times New Roman"/>
          <w:b/>
          <w:bCs/>
          <w:lang w:val="ru-RU"/>
        </w:rPr>
        <w:t xml:space="preserve">Для чего используются </w:t>
      </w:r>
      <w:r w:rsidR="00710302" w:rsidRPr="008E609E">
        <w:rPr>
          <w:rFonts w:ascii="Times New Roman" w:hAnsi="Times New Roman" w:cs="Times New Roman"/>
          <w:b/>
          <w:bCs/>
          <w:iCs/>
          <w:lang w:val="ru-RU"/>
        </w:rPr>
        <w:t>и</w:t>
      </w:r>
      <w:r w:rsidRPr="008E609E">
        <w:rPr>
          <w:rFonts w:ascii="Times New Roman" w:hAnsi="Times New Roman" w:cs="Times New Roman"/>
          <w:b/>
          <w:bCs/>
          <w:iCs/>
          <w:lang w:val="ru-RU"/>
        </w:rPr>
        <w:t>нтенсивные пока</w:t>
      </w:r>
      <w:r w:rsidR="00710302" w:rsidRPr="008E609E">
        <w:rPr>
          <w:rFonts w:ascii="Times New Roman" w:hAnsi="Times New Roman" w:cs="Times New Roman"/>
          <w:b/>
          <w:bCs/>
          <w:iCs/>
          <w:lang w:val="ru-RU"/>
        </w:rPr>
        <w:t>затели?</w:t>
      </w:r>
    </w:p>
    <w:p w14:paraId="46F22364" w14:textId="77777777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Cs/>
          <w:iCs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&gt;отображают распространенность (частоту, уровень) развития явления в своей среде, т.е. в среде, которая продуцирует это явление</w:t>
      </w:r>
    </w:p>
    <w:p w14:paraId="52448599" w14:textId="77777777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Cs/>
          <w:iCs/>
          <w:lang w:val="ru-RU"/>
        </w:rPr>
      </w:pPr>
      <w:r w:rsidRPr="008E609E">
        <w:rPr>
          <w:rFonts w:ascii="Times New Roman" w:hAnsi="Times New Roman" w:cs="Times New Roman"/>
          <w:bCs/>
          <w:iCs/>
          <w:lang w:val="ru-RU"/>
        </w:rPr>
        <w:t>&lt;</w:t>
      </w:r>
      <w:r w:rsidRPr="008E609E">
        <w:rPr>
          <w:rFonts w:ascii="Times New Roman" w:hAnsi="Times New Roman" w:cs="Times New Roman"/>
          <w:bCs/>
          <w:iCs/>
        </w:rPr>
        <w:t>variant</w:t>
      </w:r>
      <w:r w:rsidRPr="008E609E">
        <w:rPr>
          <w:rFonts w:ascii="Times New Roman" w:hAnsi="Times New Roman" w:cs="Times New Roman"/>
          <w:bCs/>
          <w:iCs/>
          <w:lang w:val="ru-RU"/>
        </w:rPr>
        <w:t>&gt;характеризуют соотношение между различными по природе, но связанными между собой явлениями, отражая их структурные взаимосвязи.</w:t>
      </w:r>
    </w:p>
    <w:p w14:paraId="29C6295B" w14:textId="77777777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Cs/>
          <w:iCs/>
          <w:lang w:val="ru-RU"/>
        </w:rPr>
      </w:pPr>
      <w:r w:rsidRPr="008E609E">
        <w:rPr>
          <w:rFonts w:ascii="Times New Roman" w:hAnsi="Times New Roman" w:cs="Times New Roman"/>
          <w:bCs/>
          <w:iCs/>
          <w:lang w:val="ru-RU"/>
        </w:rPr>
        <w:t>&lt;</w:t>
      </w:r>
      <w:r w:rsidRPr="008E609E">
        <w:rPr>
          <w:rFonts w:ascii="Times New Roman" w:hAnsi="Times New Roman" w:cs="Times New Roman"/>
          <w:bCs/>
          <w:iCs/>
        </w:rPr>
        <w:t>variant</w:t>
      </w:r>
      <w:r w:rsidRPr="008E609E">
        <w:rPr>
          <w:rFonts w:ascii="Times New Roman" w:hAnsi="Times New Roman" w:cs="Times New Roman"/>
          <w:bCs/>
          <w:iCs/>
          <w:lang w:val="ru-RU"/>
        </w:rPr>
        <w:t>&gt;используются для оценки удельного веса отдельных частей в составе общего явления или совокупности.</w:t>
      </w:r>
    </w:p>
    <w:p w14:paraId="322D5BAE" w14:textId="77777777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Cs/>
          <w:iCs/>
          <w:lang w:val="ru-RU"/>
        </w:rPr>
      </w:pPr>
      <w:r w:rsidRPr="008E609E">
        <w:rPr>
          <w:rFonts w:ascii="Times New Roman" w:hAnsi="Times New Roman" w:cs="Times New Roman"/>
          <w:bCs/>
          <w:iCs/>
          <w:lang w:val="ru-RU"/>
        </w:rPr>
        <w:t>&lt;</w:t>
      </w:r>
      <w:r w:rsidRPr="008E609E">
        <w:rPr>
          <w:rFonts w:ascii="Times New Roman" w:hAnsi="Times New Roman" w:cs="Times New Roman"/>
          <w:bCs/>
          <w:iCs/>
        </w:rPr>
        <w:t>variant</w:t>
      </w:r>
      <w:r w:rsidRPr="008E609E">
        <w:rPr>
          <w:rFonts w:ascii="Times New Roman" w:hAnsi="Times New Roman" w:cs="Times New Roman"/>
          <w:bCs/>
          <w:iCs/>
          <w:lang w:val="ru-RU"/>
        </w:rPr>
        <w:t>&gt;показывают абсолютное количество случаев явления без учёта численности среды, в которой оно возникает.</w:t>
      </w:r>
    </w:p>
    <w:p w14:paraId="1122F0F7" w14:textId="77777777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Cs/>
          <w:iCs/>
          <w:lang w:val="ru-RU"/>
        </w:rPr>
      </w:pPr>
      <w:r w:rsidRPr="008E609E">
        <w:rPr>
          <w:rFonts w:ascii="Times New Roman" w:hAnsi="Times New Roman" w:cs="Times New Roman"/>
          <w:bCs/>
          <w:iCs/>
          <w:lang w:val="ru-RU"/>
        </w:rPr>
        <w:t>&lt;</w:t>
      </w:r>
      <w:r w:rsidRPr="008E609E">
        <w:rPr>
          <w:rFonts w:ascii="Times New Roman" w:hAnsi="Times New Roman" w:cs="Times New Roman"/>
          <w:bCs/>
          <w:iCs/>
        </w:rPr>
        <w:t>variant</w:t>
      </w:r>
      <w:r w:rsidRPr="008E609E">
        <w:rPr>
          <w:rFonts w:ascii="Times New Roman" w:hAnsi="Times New Roman" w:cs="Times New Roman"/>
          <w:bCs/>
          <w:iCs/>
          <w:lang w:val="ru-RU"/>
        </w:rPr>
        <w:t>&gt;применяются исключительно для оценки динамики экономических и социальных процессов, не связанных с медико-демографическими характеристиками.</w:t>
      </w:r>
    </w:p>
    <w:p w14:paraId="0482E38A" w14:textId="6DD63B9D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/>
          <w:iCs/>
          <w:lang w:val="ru-RU"/>
        </w:rPr>
      </w:pPr>
      <w:r w:rsidRPr="008E609E">
        <w:rPr>
          <w:rFonts w:ascii="Times New Roman" w:hAnsi="Times New Roman" w:cs="Times New Roman"/>
          <w:b/>
          <w:iCs/>
          <w:lang w:val="ru-RU"/>
        </w:rPr>
        <w:t>&lt;</w:t>
      </w:r>
      <w:r w:rsidRPr="008E609E">
        <w:rPr>
          <w:rFonts w:ascii="Times New Roman" w:hAnsi="Times New Roman" w:cs="Times New Roman"/>
          <w:b/>
          <w:iCs/>
        </w:rPr>
        <w:t>question</w:t>
      </w:r>
      <w:r w:rsidR="00710302" w:rsidRPr="008E609E">
        <w:rPr>
          <w:rFonts w:ascii="Times New Roman" w:hAnsi="Times New Roman" w:cs="Times New Roman"/>
          <w:b/>
          <w:iCs/>
          <w:lang w:val="ru-RU"/>
        </w:rPr>
        <w:t>3</w:t>
      </w:r>
      <w:r w:rsidRPr="008E609E">
        <w:rPr>
          <w:rFonts w:ascii="Times New Roman" w:hAnsi="Times New Roman" w:cs="Times New Roman"/>
          <w:b/>
          <w:iCs/>
          <w:lang w:val="ru-RU"/>
        </w:rPr>
        <w:t>&gt;</w:t>
      </w:r>
      <w:r w:rsidR="00710302" w:rsidRPr="008E609E">
        <w:rPr>
          <w:rFonts w:ascii="Times New Roman" w:hAnsi="Times New Roman" w:cs="Times New Roman"/>
          <w:b/>
          <w:bCs/>
          <w:lang w:val="ru-RU"/>
        </w:rPr>
        <w:t xml:space="preserve"> Для чего используются </w:t>
      </w:r>
      <w:r w:rsidR="00710302" w:rsidRPr="008E609E">
        <w:rPr>
          <w:rFonts w:ascii="Times New Roman" w:hAnsi="Times New Roman" w:cs="Times New Roman"/>
          <w:b/>
          <w:iCs/>
          <w:lang w:val="ru-RU"/>
        </w:rPr>
        <w:t>экстенсивные показатели?</w:t>
      </w:r>
    </w:p>
    <w:p w14:paraId="2C5FD444" w14:textId="77777777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Cs/>
          <w:iCs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&gt;характеризуют отношение части статистической совокупности к совокупности в целом</w:t>
      </w:r>
    </w:p>
    <w:p w14:paraId="735EF1D8" w14:textId="77777777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Cs/>
          <w:iCs/>
          <w:lang w:val="ru-RU"/>
        </w:rPr>
      </w:pPr>
      <w:r w:rsidRPr="008E609E">
        <w:rPr>
          <w:rFonts w:ascii="Times New Roman" w:hAnsi="Times New Roman" w:cs="Times New Roman"/>
          <w:bCs/>
          <w:iCs/>
          <w:lang w:val="ru-RU"/>
        </w:rPr>
        <w:t>&lt;</w:t>
      </w:r>
      <w:r w:rsidRPr="008E609E">
        <w:rPr>
          <w:rFonts w:ascii="Times New Roman" w:hAnsi="Times New Roman" w:cs="Times New Roman"/>
          <w:bCs/>
          <w:iCs/>
        </w:rPr>
        <w:t>variant</w:t>
      </w:r>
      <w:r w:rsidRPr="008E609E">
        <w:rPr>
          <w:rFonts w:ascii="Times New Roman" w:hAnsi="Times New Roman" w:cs="Times New Roman"/>
          <w:bCs/>
          <w:iCs/>
          <w:lang w:val="ru-RU"/>
        </w:rPr>
        <w:t>&gt;отражают частоту или уровень распространённости явления в среде, которая его порождает.</w:t>
      </w:r>
    </w:p>
    <w:p w14:paraId="1C70CDB4" w14:textId="77777777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Cs/>
          <w:iCs/>
          <w:lang w:val="ru-RU"/>
        </w:rPr>
      </w:pPr>
      <w:r w:rsidRPr="008E609E">
        <w:rPr>
          <w:rFonts w:ascii="Times New Roman" w:hAnsi="Times New Roman" w:cs="Times New Roman"/>
          <w:bCs/>
          <w:iCs/>
          <w:lang w:val="ru-RU"/>
        </w:rPr>
        <w:lastRenderedPageBreak/>
        <w:t>&lt;</w:t>
      </w:r>
      <w:r w:rsidRPr="008E609E">
        <w:rPr>
          <w:rFonts w:ascii="Times New Roman" w:hAnsi="Times New Roman" w:cs="Times New Roman"/>
          <w:bCs/>
          <w:iCs/>
        </w:rPr>
        <w:t>variant</w:t>
      </w:r>
      <w:r w:rsidRPr="008E609E">
        <w:rPr>
          <w:rFonts w:ascii="Times New Roman" w:hAnsi="Times New Roman" w:cs="Times New Roman"/>
          <w:bCs/>
          <w:iCs/>
          <w:lang w:val="ru-RU"/>
        </w:rPr>
        <w:t>&gt;используются для оценки силы связи между двумя зависимыми статистическими признаками.</w:t>
      </w:r>
    </w:p>
    <w:p w14:paraId="2E902AF6" w14:textId="77777777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Cs/>
          <w:iCs/>
          <w:lang w:val="ru-RU"/>
        </w:rPr>
      </w:pPr>
      <w:r w:rsidRPr="008E609E">
        <w:rPr>
          <w:rFonts w:ascii="Times New Roman" w:hAnsi="Times New Roman" w:cs="Times New Roman"/>
          <w:bCs/>
          <w:iCs/>
          <w:lang w:val="ru-RU"/>
        </w:rPr>
        <w:t>&lt;</w:t>
      </w:r>
      <w:r w:rsidRPr="008E609E">
        <w:rPr>
          <w:rFonts w:ascii="Times New Roman" w:hAnsi="Times New Roman" w:cs="Times New Roman"/>
          <w:bCs/>
          <w:iCs/>
        </w:rPr>
        <w:t>variant</w:t>
      </w:r>
      <w:r w:rsidRPr="008E609E">
        <w:rPr>
          <w:rFonts w:ascii="Times New Roman" w:hAnsi="Times New Roman" w:cs="Times New Roman"/>
          <w:bCs/>
          <w:iCs/>
          <w:lang w:val="ru-RU"/>
        </w:rPr>
        <w:t>&gt;показывают интенсивность изменения исследуемого явления во времени или под воздействием факторов внешней среды.</w:t>
      </w:r>
    </w:p>
    <w:p w14:paraId="6BCCFE86" w14:textId="77777777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Cs/>
          <w:iCs/>
          <w:lang w:val="ru-RU"/>
        </w:rPr>
      </w:pPr>
      <w:r w:rsidRPr="008E609E">
        <w:rPr>
          <w:rFonts w:ascii="Times New Roman" w:hAnsi="Times New Roman" w:cs="Times New Roman"/>
          <w:bCs/>
          <w:iCs/>
          <w:lang w:val="ru-RU"/>
        </w:rPr>
        <w:t>&lt;</w:t>
      </w:r>
      <w:r w:rsidRPr="008E609E">
        <w:rPr>
          <w:rFonts w:ascii="Times New Roman" w:hAnsi="Times New Roman" w:cs="Times New Roman"/>
          <w:bCs/>
          <w:iCs/>
        </w:rPr>
        <w:t>variant</w:t>
      </w:r>
      <w:r w:rsidRPr="008E609E">
        <w:rPr>
          <w:rFonts w:ascii="Times New Roman" w:hAnsi="Times New Roman" w:cs="Times New Roman"/>
          <w:bCs/>
          <w:iCs/>
          <w:lang w:val="ru-RU"/>
        </w:rPr>
        <w:t>&gt;выражают гипотетическую вероятность наступления события в будущем при сохранении текущих тенденций развития.</w:t>
      </w:r>
    </w:p>
    <w:p w14:paraId="324D4EBF" w14:textId="46362402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/>
          <w:iCs/>
          <w:lang w:val="ru-RU"/>
        </w:rPr>
      </w:pPr>
      <w:r w:rsidRPr="008E609E">
        <w:rPr>
          <w:rFonts w:ascii="Times New Roman" w:hAnsi="Times New Roman" w:cs="Times New Roman"/>
          <w:b/>
          <w:iCs/>
          <w:lang w:val="ru-RU"/>
        </w:rPr>
        <w:t>&lt;</w:t>
      </w:r>
      <w:r w:rsidRPr="008E609E">
        <w:rPr>
          <w:rFonts w:ascii="Times New Roman" w:hAnsi="Times New Roman" w:cs="Times New Roman"/>
          <w:b/>
          <w:iCs/>
        </w:rPr>
        <w:t>question</w:t>
      </w:r>
      <w:r w:rsidR="00710302" w:rsidRPr="008E609E">
        <w:rPr>
          <w:rFonts w:ascii="Times New Roman" w:hAnsi="Times New Roman" w:cs="Times New Roman"/>
          <w:b/>
          <w:iCs/>
          <w:lang w:val="ru-RU"/>
        </w:rPr>
        <w:t>3</w:t>
      </w:r>
      <w:r w:rsidRPr="008E609E">
        <w:rPr>
          <w:rFonts w:ascii="Times New Roman" w:hAnsi="Times New Roman" w:cs="Times New Roman"/>
          <w:b/>
          <w:iCs/>
          <w:lang w:val="ru-RU"/>
        </w:rPr>
        <w:t xml:space="preserve">&gt; </w:t>
      </w:r>
      <w:r w:rsidR="00710302" w:rsidRPr="008E609E">
        <w:rPr>
          <w:rFonts w:ascii="Times New Roman" w:hAnsi="Times New Roman" w:cs="Times New Roman"/>
          <w:b/>
          <w:iCs/>
          <w:lang w:val="ru-RU"/>
        </w:rPr>
        <w:t xml:space="preserve">Что такое </w:t>
      </w:r>
      <w:r w:rsidR="00710302" w:rsidRPr="008E609E">
        <w:rPr>
          <w:rFonts w:ascii="Times New Roman" w:hAnsi="Times New Roman" w:cs="Times New Roman"/>
          <w:b/>
          <w:lang w:val="ru-RU"/>
        </w:rPr>
        <w:t>первичная заболеваемость?</w:t>
      </w:r>
    </w:p>
    <w:p w14:paraId="5AD2B6CC" w14:textId="77777777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Cs/>
          <w:iCs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&gt;это число впервые в жизни диагностированных заболеваний в течении 1 года</w:t>
      </w:r>
    </w:p>
    <w:p w14:paraId="60BB9FE7" w14:textId="77777777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Cs/>
          <w:iCs/>
          <w:lang w:val="ru-RU"/>
        </w:rPr>
      </w:pPr>
      <w:r w:rsidRPr="008E609E">
        <w:rPr>
          <w:rFonts w:ascii="Times New Roman" w:hAnsi="Times New Roman" w:cs="Times New Roman"/>
          <w:bCs/>
          <w:iCs/>
          <w:lang w:val="ru-RU"/>
        </w:rPr>
        <w:t>&lt;</w:t>
      </w:r>
      <w:r w:rsidRPr="008E609E">
        <w:rPr>
          <w:rFonts w:ascii="Times New Roman" w:hAnsi="Times New Roman" w:cs="Times New Roman"/>
          <w:bCs/>
          <w:iCs/>
        </w:rPr>
        <w:t>variant</w:t>
      </w:r>
      <w:r w:rsidRPr="008E609E">
        <w:rPr>
          <w:rFonts w:ascii="Times New Roman" w:hAnsi="Times New Roman" w:cs="Times New Roman"/>
          <w:bCs/>
          <w:iCs/>
          <w:lang w:val="ru-RU"/>
        </w:rPr>
        <w:t>&gt;это общее количество всех зарегистрированных заболеваний (впервые выявленных и ранее существовавших) за определённый период.</w:t>
      </w:r>
    </w:p>
    <w:p w14:paraId="18F23B0F" w14:textId="77777777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Cs/>
          <w:iCs/>
          <w:lang w:val="ru-RU"/>
        </w:rPr>
      </w:pPr>
      <w:r w:rsidRPr="008E609E">
        <w:rPr>
          <w:rFonts w:ascii="Times New Roman" w:hAnsi="Times New Roman" w:cs="Times New Roman"/>
          <w:bCs/>
          <w:iCs/>
          <w:lang w:val="ru-RU"/>
        </w:rPr>
        <w:t>&lt;</w:t>
      </w:r>
      <w:r w:rsidRPr="008E609E">
        <w:rPr>
          <w:rFonts w:ascii="Times New Roman" w:hAnsi="Times New Roman" w:cs="Times New Roman"/>
          <w:bCs/>
          <w:iCs/>
        </w:rPr>
        <w:t>variant</w:t>
      </w:r>
      <w:r w:rsidRPr="008E609E">
        <w:rPr>
          <w:rFonts w:ascii="Times New Roman" w:hAnsi="Times New Roman" w:cs="Times New Roman"/>
          <w:bCs/>
          <w:iCs/>
          <w:lang w:val="ru-RU"/>
        </w:rPr>
        <w:t>&gt;это число случаев заболеваний, выявленных при профилактических осмотрах независимо от времени их возникновения.</w:t>
      </w:r>
    </w:p>
    <w:p w14:paraId="1FD075A2" w14:textId="77777777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Cs/>
          <w:iCs/>
          <w:lang w:val="ru-RU"/>
        </w:rPr>
      </w:pPr>
      <w:r w:rsidRPr="008E609E">
        <w:rPr>
          <w:rFonts w:ascii="Times New Roman" w:hAnsi="Times New Roman" w:cs="Times New Roman"/>
          <w:bCs/>
          <w:iCs/>
          <w:lang w:val="ru-RU"/>
        </w:rPr>
        <w:t>&lt;</w:t>
      </w:r>
      <w:r w:rsidRPr="008E609E">
        <w:rPr>
          <w:rFonts w:ascii="Times New Roman" w:hAnsi="Times New Roman" w:cs="Times New Roman"/>
          <w:bCs/>
          <w:iCs/>
        </w:rPr>
        <w:t>variant</w:t>
      </w:r>
      <w:r w:rsidRPr="008E609E">
        <w:rPr>
          <w:rFonts w:ascii="Times New Roman" w:hAnsi="Times New Roman" w:cs="Times New Roman"/>
          <w:bCs/>
          <w:iCs/>
          <w:lang w:val="ru-RU"/>
        </w:rPr>
        <w:t>&gt;это число заболеваний, зарегистрированных среди населения, обратившегося за медицинской помощью по любому поводу.</w:t>
      </w:r>
    </w:p>
    <w:p w14:paraId="1B3D90C2" w14:textId="77777777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Cs/>
          <w:iCs/>
          <w:lang w:val="ru-RU"/>
        </w:rPr>
      </w:pPr>
      <w:r w:rsidRPr="008E609E">
        <w:rPr>
          <w:rFonts w:ascii="Times New Roman" w:hAnsi="Times New Roman" w:cs="Times New Roman"/>
          <w:bCs/>
          <w:iCs/>
          <w:lang w:val="ru-RU"/>
        </w:rPr>
        <w:t>&lt;</w:t>
      </w:r>
      <w:r w:rsidRPr="008E609E">
        <w:rPr>
          <w:rFonts w:ascii="Times New Roman" w:hAnsi="Times New Roman" w:cs="Times New Roman"/>
          <w:bCs/>
          <w:iCs/>
        </w:rPr>
        <w:t>variant</w:t>
      </w:r>
      <w:r w:rsidRPr="008E609E">
        <w:rPr>
          <w:rFonts w:ascii="Times New Roman" w:hAnsi="Times New Roman" w:cs="Times New Roman"/>
          <w:bCs/>
          <w:iCs/>
          <w:lang w:val="ru-RU"/>
        </w:rPr>
        <w:t>&gt;это количество рецидивов хронических заболеваний, зарегистрированных у лиц, ранее состоявших на диспансерном учёте.</w:t>
      </w:r>
    </w:p>
    <w:p w14:paraId="23E73234" w14:textId="35D41D8F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/>
          <w:iCs/>
          <w:lang w:val="ru-RU"/>
        </w:rPr>
      </w:pPr>
      <w:r w:rsidRPr="008E609E">
        <w:rPr>
          <w:rFonts w:ascii="Times New Roman" w:hAnsi="Times New Roman" w:cs="Times New Roman"/>
          <w:b/>
          <w:iCs/>
          <w:lang w:val="ru-RU"/>
        </w:rPr>
        <w:t>&lt;</w:t>
      </w:r>
      <w:r w:rsidRPr="008E609E">
        <w:rPr>
          <w:rFonts w:ascii="Times New Roman" w:hAnsi="Times New Roman" w:cs="Times New Roman"/>
          <w:b/>
          <w:iCs/>
        </w:rPr>
        <w:t>question</w:t>
      </w:r>
      <w:r w:rsidR="00710302" w:rsidRPr="008E609E">
        <w:rPr>
          <w:rFonts w:ascii="Times New Roman" w:hAnsi="Times New Roman" w:cs="Times New Roman"/>
          <w:b/>
          <w:iCs/>
          <w:lang w:val="ru-RU"/>
        </w:rPr>
        <w:t>3</w:t>
      </w:r>
      <w:r w:rsidRPr="008E609E">
        <w:rPr>
          <w:rFonts w:ascii="Times New Roman" w:hAnsi="Times New Roman" w:cs="Times New Roman"/>
          <w:b/>
          <w:iCs/>
          <w:lang w:val="ru-RU"/>
        </w:rPr>
        <w:t>&gt;</w:t>
      </w:r>
      <w:r w:rsidR="00710302" w:rsidRPr="008E609E">
        <w:rPr>
          <w:rFonts w:ascii="Times New Roman" w:hAnsi="Times New Roman" w:cs="Times New Roman"/>
          <w:b/>
          <w:iCs/>
          <w:lang w:val="ru-RU"/>
        </w:rPr>
        <w:t xml:space="preserve"> Укажите</w:t>
      </w:r>
      <w:r w:rsidRPr="008E609E">
        <w:rPr>
          <w:rFonts w:ascii="Times New Roman" w:hAnsi="Times New Roman" w:cs="Times New Roman"/>
          <w:b/>
          <w:iCs/>
          <w:lang w:val="ru-RU"/>
        </w:rPr>
        <w:t xml:space="preserve"> </w:t>
      </w:r>
      <w:r w:rsidR="00710302" w:rsidRPr="008E609E">
        <w:rPr>
          <w:rFonts w:ascii="Times New Roman" w:hAnsi="Times New Roman" w:cs="Times New Roman"/>
          <w:b/>
          <w:lang w:val="ru-RU"/>
        </w:rPr>
        <w:t>в</w:t>
      </w:r>
      <w:r w:rsidRPr="008E609E">
        <w:rPr>
          <w:rFonts w:ascii="Times New Roman" w:hAnsi="Times New Roman" w:cs="Times New Roman"/>
          <w:b/>
          <w:lang w:val="ru-RU"/>
        </w:rPr>
        <w:t>ажней</w:t>
      </w:r>
      <w:r w:rsidR="00710302" w:rsidRPr="008E609E">
        <w:rPr>
          <w:rFonts w:ascii="Times New Roman" w:hAnsi="Times New Roman" w:cs="Times New Roman"/>
          <w:b/>
          <w:lang w:val="ru-RU"/>
        </w:rPr>
        <w:t>шие неэпидемические заболевания?</w:t>
      </w:r>
      <w:r w:rsidRPr="008E609E">
        <w:rPr>
          <w:rFonts w:ascii="Times New Roman" w:hAnsi="Times New Roman" w:cs="Times New Roman"/>
          <w:b/>
          <w:lang w:val="ru-RU"/>
        </w:rPr>
        <w:t xml:space="preserve"> </w:t>
      </w:r>
    </w:p>
    <w:p w14:paraId="777DB28E" w14:textId="77777777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&gt;туберкулез, венерические заболевания, психические заболевания, микозы, злокачественные новообразования, сердечно-сосудистые заболевания.</w:t>
      </w:r>
    </w:p>
    <w:p w14:paraId="2C37DE3C" w14:textId="77777777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&gt;острые кишечные инфекции, грипп, корь, скарлатина, дифтерия, менингококковая инфекция.</w:t>
      </w:r>
    </w:p>
    <w:p w14:paraId="765565F5" w14:textId="77777777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&gt;заболевания, возникающие исключительно вследствие воздействия ионизирующего излучения и сопровождающиеся массовыми вспышками.</w:t>
      </w:r>
    </w:p>
    <w:p w14:paraId="453550C1" w14:textId="77777777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&gt;болезни, характеризующиеся сезонной заболеваемостью и передающиеся воздушно-капельным путём.</w:t>
      </w:r>
    </w:p>
    <w:p w14:paraId="2967D38E" w14:textId="77777777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&gt;паразитарные и вирусные заболевания, распространение которых связано с нарушением санитарно-эпидемиологического режима.</w:t>
      </w:r>
    </w:p>
    <w:p w14:paraId="0F2BC774" w14:textId="257EDA88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/>
          <w:bCs/>
          <w:lang w:val="ru-RU"/>
        </w:rPr>
      </w:pPr>
      <w:r w:rsidRPr="008E609E">
        <w:rPr>
          <w:rFonts w:ascii="Times New Roman" w:hAnsi="Times New Roman" w:cs="Times New Roman"/>
          <w:b/>
          <w:bCs/>
          <w:lang w:val="ru-RU"/>
        </w:rPr>
        <w:t>&lt;</w:t>
      </w:r>
      <w:r w:rsidRPr="008E609E">
        <w:rPr>
          <w:rFonts w:ascii="Times New Roman" w:hAnsi="Times New Roman" w:cs="Times New Roman"/>
          <w:b/>
          <w:bCs/>
        </w:rPr>
        <w:t>question</w:t>
      </w:r>
      <w:r w:rsidR="00710302" w:rsidRPr="008E609E">
        <w:rPr>
          <w:rFonts w:ascii="Times New Roman" w:hAnsi="Times New Roman" w:cs="Times New Roman"/>
          <w:b/>
          <w:bCs/>
          <w:lang w:val="ru-RU"/>
        </w:rPr>
        <w:t>3</w:t>
      </w:r>
      <w:r w:rsidRPr="008E609E">
        <w:rPr>
          <w:rFonts w:ascii="Times New Roman" w:hAnsi="Times New Roman" w:cs="Times New Roman"/>
          <w:b/>
          <w:bCs/>
          <w:lang w:val="ru-RU"/>
        </w:rPr>
        <w:t>&gt; Инвалидом принято считать человека, который:</w:t>
      </w:r>
    </w:p>
    <w:p w14:paraId="1D8F70F4" w14:textId="77777777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&gt;имеет нарушение здоровья со стойким расстройством функций организма, обусловленное заболеваниями, последствиями травм или дефектами, приводящее к ограничению жизнедеятельности и вызывающее необходимость его социальной защиты.</w:t>
      </w:r>
    </w:p>
    <w:p w14:paraId="22ED02E1" w14:textId="77777777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&gt;временно утратил трудоспособность вследствие заболевания или травмы и находится на листке нетрудоспособности.</w:t>
      </w:r>
    </w:p>
    <w:p w14:paraId="79943B17" w14:textId="77777777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&gt;имеет хронические заболевания, требующие постоянного медицинского наблюдения, но не приводящие к стойкой утрате функций организма.</w:t>
      </w:r>
    </w:p>
    <w:p w14:paraId="46ABDAE4" w14:textId="77777777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&gt;испытывает социальные или бытовые трудности, вызванные неблагоприятными условиями проживания и недостатком материальных средств.</w:t>
      </w:r>
    </w:p>
    <w:p w14:paraId="49F92848" w14:textId="77777777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&gt;нуждается в медицинской и социальной помощи в связи с пожилым возрастом, но не имеет ограничений жизнедеятельности, связанных с заболеваниями.</w:t>
      </w:r>
    </w:p>
    <w:p w14:paraId="334B1F43" w14:textId="77777777" w:rsidR="00494E7E" w:rsidRPr="008E609E" w:rsidRDefault="00494E7E" w:rsidP="00E453B3">
      <w:pPr>
        <w:pStyle w:val="a0"/>
        <w:numPr>
          <w:ilvl w:val="0"/>
          <w:numId w:val="0"/>
        </w:numPr>
        <w:spacing w:line="240" w:lineRule="auto"/>
        <w:rPr>
          <w:rFonts w:ascii="Times New Roman" w:hAnsi="Times New Roman" w:cs="Times New Roman"/>
          <w:lang w:val="ru-RU"/>
        </w:rPr>
      </w:pPr>
    </w:p>
    <w:p w14:paraId="7095FB0A" w14:textId="0E92563F" w:rsidR="00BC28D9" w:rsidRPr="008E609E" w:rsidRDefault="00BC28D9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/>
          <w:bCs/>
          <w:lang w:val="ru-RU"/>
        </w:rPr>
      </w:pPr>
      <w:r w:rsidRPr="008E609E">
        <w:rPr>
          <w:rFonts w:ascii="Times New Roman" w:hAnsi="Times New Roman" w:cs="Times New Roman"/>
          <w:b/>
          <w:bCs/>
          <w:lang w:val="ru-RU"/>
        </w:rPr>
        <w:t>&lt;</w:t>
      </w:r>
      <w:r w:rsidRPr="008E609E">
        <w:rPr>
          <w:rFonts w:ascii="Times New Roman" w:hAnsi="Times New Roman" w:cs="Times New Roman"/>
          <w:b/>
          <w:bCs/>
        </w:rPr>
        <w:t>question</w:t>
      </w:r>
      <w:r w:rsidR="00710302" w:rsidRPr="008E609E">
        <w:rPr>
          <w:rFonts w:ascii="Times New Roman" w:hAnsi="Times New Roman" w:cs="Times New Roman"/>
          <w:b/>
          <w:bCs/>
          <w:lang w:val="ru-RU"/>
        </w:rPr>
        <w:t>3</w:t>
      </w:r>
      <w:r w:rsidRPr="008E609E">
        <w:rPr>
          <w:rFonts w:ascii="Times New Roman" w:hAnsi="Times New Roman" w:cs="Times New Roman"/>
          <w:b/>
          <w:bCs/>
          <w:lang w:val="ru-RU"/>
        </w:rPr>
        <w:t>&gt; Какой график лучше подходит для анализа динамики?</w:t>
      </w:r>
    </w:p>
    <w:p w14:paraId="44CC9C54" w14:textId="77777777" w:rsidR="00BC28D9" w:rsidRPr="008E609E" w:rsidRDefault="00BC28D9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Линейная диаграмма</w:t>
      </w:r>
    </w:p>
    <w:p w14:paraId="7896195B" w14:textId="77777777" w:rsidR="00BC28D9" w:rsidRPr="008E609E" w:rsidRDefault="00BC28D9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Секторная диаграмма</w:t>
      </w:r>
    </w:p>
    <w:p w14:paraId="3157A5E8" w14:textId="77777777" w:rsidR="00BC28D9" w:rsidRPr="008E609E" w:rsidRDefault="00BC28D9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Столбиковая диаграмма</w:t>
      </w:r>
    </w:p>
    <w:p w14:paraId="0A8473DA" w14:textId="77777777" w:rsidR="00BC28D9" w:rsidRPr="008E609E" w:rsidRDefault="00BC28D9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Географическая карта</w:t>
      </w:r>
    </w:p>
    <w:p w14:paraId="165D1903" w14:textId="77777777" w:rsidR="00BC28D9" w:rsidRPr="008E609E" w:rsidRDefault="00BC28D9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Точечная диаграмма</w:t>
      </w:r>
    </w:p>
    <w:p w14:paraId="1F036344" w14:textId="77777777" w:rsidR="00710302" w:rsidRPr="008E609E" w:rsidRDefault="00710302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/>
          <w:bCs/>
          <w:lang w:val="ru-RU"/>
        </w:rPr>
      </w:pPr>
    </w:p>
    <w:p w14:paraId="582CB827" w14:textId="69A0F33D" w:rsidR="00E453B3" w:rsidRPr="008E609E" w:rsidRDefault="00E453B3" w:rsidP="00E453B3">
      <w:pPr>
        <w:spacing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lastRenderedPageBreak/>
        <w:t>&lt;</w:t>
      </w:r>
      <w:r w:rsidRPr="008E609E">
        <w:rPr>
          <w:rFonts w:ascii="Times New Roman" w:hAnsi="Times New Roman" w:cs="Times New Roman"/>
        </w:rPr>
        <w:t>question</w:t>
      </w:r>
      <w:r w:rsidRPr="008E609E">
        <w:rPr>
          <w:rFonts w:ascii="Times New Roman" w:hAnsi="Times New Roman" w:cs="Times New Roman"/>
          <w:lang w:val="ru-RU"/>
        </w:rPr>
        <w:t>3&gt; Какой вид медицинской помощи оказывается медицинскими работниками с высшим медицинским образованием при заболеваниях, не требующих специализированных методов диагностики, лечения и медицинской реабилитации, в том числе с использованием средств телемедицины?</w:t>
      </w:r>
    </w:p>
    <w:p w14:paraId="46A19F23" w14:textId="77777777" w:rsidR="00E453B3" w:rsidRPr="008E609E" w:rsidRDefault="00E453B3" w:rsidP="00E453B3">
      <w:pPr>
        <w:spacing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Доврачебная медицинская помощь</w:t>
      </w:r>
    </w:p>
    <w:p w14:paraId="4162DBEE" w14:textId="77777777" w:rsidR="00E453B3" w:rsidRPr="008E609E" w:rsidRDefault="00E453B3" w:rsidP="00E453B3">
      <w:pPr>
        <w:spacing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Квалифицированная медицинская помощь</w:t>
      </w:r>
    </w:p>
    <w:p w14:paraId="089C079D" w14:textId="77777777" w:rsidR="00E453B3" w:rsidRPr="008E609E" w:rsidRDefault="00E453B3" w:rsidP="00E453B3">
      <w:pPr>
        <w:spacing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Специализированная медицинская помощь</w:t>
      </w:r>
    </w:p>
    <w:p w14:paraId="64DCD6D1" w14:textId="77777777" w:rsidR="00E453B3" w:rsidRPr="008E609E" w:rsidRDefault="00E453B3" w:rsidP="00E453B3">
      <w:pPr>
        <w:spacing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Медико-социальная помощь</w:t>
      </w:r>
    </w:p>
    <w:p w14:paraId="072A0664" w14:textId="77777777" w:rsidR="00E453B3" w:rsidRPr="008E609E" w:rsidRDefault="00E453B3" w:rsidP="00E453B3">
      <w:pPr>
        <w:spacing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Высокотехнологичные медицинские услуги</w:t>
      </w:r>
    </w:p>
    <w:p w14:paraId="7243E478" w14:textId="5EA05A0D" w:rsidR="00E453B3" w:rsidRPr="008E609E" w:rsidRDefault="00E453B3" w:rsidP="00E453B3">
      <w:pPr>
        <w:spacing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question</w:t>
      </w:r>
      <w:r w:rsidRPr="008E609E">
        <w:rPr>
          <w:rFonts w:ascii="Times New Roman" w:hAnsi="Times New Roman" w:cs="Times New Roman"/>
          <w:lang w:val="ru-RU"/>
        </w:rPr>
        <w:t>3&gt; В Республике Казахстан станции (отделения) скорой медицинской помощи организуются:</w:t>
      </w:r>
    </w:p>
    <w:p w14:paraId="31A0CE00" w14:textId="77777777" w:rsidR="00E453B3" w:rsidRPr="008E609E" w:rsidRDefault="00E453B3" w:rsidP="00E453B3">
      <w:pPr>
        <w:spacing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В городах и районных центрах с населением более 50 тысяч человек</w:t>
      </w:r>
    </w:p>
    <w:p w14:paraId="010B99F7" w14:textId="77777777" w:rsidR="00E453B3" w:rsidRPr="008E609E" w:rsidRDefault="00E453B3" w:rsidP="00E453B3">
      <w:pPr>
        <w:spacing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В городах и районных центрах с населением более 70 тысяч человек</w:t>
      </w:r>
    </w:p>
    <w:p w14:paraId="351E428B" w14:textId="77777777" w:rsidR="00E453B3" w:rsidRPr="008E609E" w:rsidRDefault="00E453B3" w:rsidP="00E453B3">
      <w:pPr>
        <w:spacing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В городах и районных центрах с населением более 100 тысяч человек</w:t>
      </w:r>
    </w:p>
    <w:p w14:paraId="64EB8F9C" w14:textId="77777777" w:rsidR="00E453B3" w:rsidRPr="008E609E" w:rsidRDefault="00E453B3" w:rsidP="00E453B3">
      <w:pPr>
        <w:spacing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В городах и районных центрах с населением более 150 тысяч человек</w:t>
      </w:r>
    </w:p>
    <w:p w14:paraId="3BF13318" w14:textId="77777777" w:rsidR="00E453B3" w:rsidRPr="008E609E" w:rsidRDefault="00E453B3" w:rsidP="00E453B3">
      <w:pPr>
        <w:spacing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В городах и районных центрах с населением более 200 тысяч человек</w:t>
      </w:r>
    </w:p>
    <w:p w14:paraId="2F41F297" w14:textId="48AB9E55" w:rsidR="00E453B3" w:rsidRPr="008E609E" w:rsidRDefault="00E453B3" w:rsidP="00E453B3">
      <w:pPr>
        <w:spacing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question</w:t>
      </w:r>
      <w:r w:rsidRPr="008E609E">
        <w:rPr>
          <w:rFonts w:ascii="Times New Roman" w:hAnsi="Times New Roman" w:cs="Times New Roman"/>
          <w:lang w:val="ru-RU"/>
        </w:rPr>
        <w:t>3&gt; Непосредственно в зоне чрезвычайной ситуации и/или на ее границах, на территории, где введен режим чрезвычайного положения, оказывается следующая медицинская помощь:</w:t>
      </w:r>
    </w:p>
    <w:p w14:paraId="100460A7" w14:textId="77777777" w:rsidR="00E453B3" w:rsidRPr="008E609E" w:rsidRDefault="00E453B3" w:rsidP="00E453B3">
      <w:pPr>
        <w:spacing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Доврачебная</w:t>
      </w:r>
    </w:p>
    <w:p w14:paraId="12FC9953" w14:textId="77777777" w:rsidR="00E453B3" w:rsidRPr="008E609E" w:rsidRDefault="00E453B3" w:rsidP="00E453B3">
      <w:pPr>
        <w:spacing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Квалифицированная</w:t>
      </w:r>
    </w:p>
    <w:p w14:paraId="7F92B088" w14:textId="77777777" w:rsidR="00E453B3" w:rsidRPr="008E609E" w:rsidRDefault="00E453B3" w:rsidP="00E453B3">
      <w:pPr>
        <w:spacing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Специализированная</w:t>
      </w:r>
    </w:p>
    <w:p w14:paraId="398B5821" w14:textId="77777777" w:rsidR="00E453B3" w:rsidRPr="008E609E" w:rsidRDefault="00E453B3" w:rsidP="00E453B3">
      <w:pPr>
        <w:spacing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Доврачебная и квалифицированная</w:t>
      </w:r>
    </w:p>
    <w:p w14:paraId="31C0B43E" w14:textId="77777777" w:rsidR="00E453B3" w:rsidRPr="008E609E" w:rsidRDefault="00E453B3" w:rsidP="00E453B3">
      <w:pPr>
        <w:spacing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Доврачебная, квалифицированная и специализированная</w:t>
      </w:r>
    </w:p>
    <w:p w14:paraId="48CF8896" w14:textId="77777777" w:rsidR="00E453B3" w:rsidRPr="008E609E" w:rsidRDefault="00E453B3" w:rsidP="00E453B3">
      <w:pPr>
        <w:spacing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question</w:t>
      </w:r>
      <w:r w:rsidRPr="008E609E">
        <w:rPr>
          <w:rFonts w:ascii="Times New Roman" w:hAnsi="Times New Roman" w:cs="Times New Roman"/>
          <w:lang w:val="ru-RU"/>
        </w:rPr>
        <w:t>&gt; Лист о временной нетрудоспособности выдается:</w:t>
      </w:r>
    </w:p>
    <w:p w14:paraId="5CB7C911" w14:textId="77777777" w:rsidR="00E453B3" w:rsidRPr="008E609E" w:rsidRDefault="00E453B3" w:rsidP="00E453B3">
      <w:pPr>
        <w:spacing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Проходящим обследование или лечение по направлению органов военного управления</w:t>
      </w:r>
    </w:p>
    <w:p w14:paraId="11A98492" w14:textId="77777777" w:rsidR="00E453B3" w:rsidRPr="008E609E" w:rsidRDefault="00E453B3" w:rsidP="00E453B3">
      <w:pPr>
        <w:spacing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Находящимся под стражей или административным арестом</w:t>
      </w:r>
    </w:p>
    <w:p w14:paraId="2F4F7E07" w14:textId="77777777" w:rsidR="00E453B3" w:rsidRPr="008E609E" w:rsidRDefault="00E453B3" w:rsidP="00E453B3">
      <w:pPr>
        <w:spacing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Лицам с хроническими заболеваниями вне обострения, принимающим процедуры в амбулаторных условиях</w:t>
      </w:r>
    </w:p>
    <w:p w14:paraId="17A293BC" w14:textId="77777777" w:rsidR="00E453B3" w:rsidRPr="008E609E" w:rsidRDefault="00E453B3" w:rsidP="00E453B3">
      <w:pPr>
        <w:spacing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Лицам на период проведения инвазивных методов обследовании</w:t>
      </w:r>
    </w:p>
    <w:p w14:paraId="530A47D2" w14:textId="77777777" w:rsidR="00E453B3" w:rsidRPr="008E609E" w:rsidRDefault="00E453B3" w:rsidP="00E453B3">
      <w:pPr>
        <w:spacing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lastRenderedPageBreak/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При усыновлении (удочерении) новорожденного ребенка (детей)</w:t>
      </w:r>
    </w:p>
    <w:p w14:paraId="4C7229CA" w14:textId="7AE5F526" w:rsidR="00E453B3" w:rsidRPr="008E609E" w:rsidRDefault="00E453B3" w:rsidP="00E453B3">
      <w:pPr>
        <w:spacing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question</w:t>
      </w:r>
      <w:r w:rsidRPr="008E609E">
        <w:rPr>
          <w:rFonts w:ascii="Times New Roman" w:hAnsi="Times New Roman" w:cs="Times New Roman"/>
          <w:lang w:val="ru-RU"/>
        </w:rPr>
        <w:t>3&gt; При заболеваниях и травмах врач выдает лист и справку о временной нетрудоспособности единолично и единовременно на:</w:t>
      </w:r>
    </w:p>
    <w:p w14:paraId="52BA16CE" w14:textId="77777777" w:rsidR="00E453B3" w:rsidRPr="008E609E" w:rsidRDefault="00E453B3" w:rsidP="00E453B3">
      <w:pPr>
        <w:spacing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1 день и с общей продолжительностью не более 3 дней</w:t>
      </w:r>
    </w:p>
    <w:p w14:paraId="4809B04E" w14:textId="77777777" w:rsidR="00E453B3" w:rsidRPr="008E609E" w:rsidRDefault="00E453B3" w:rsidP="00E453B3">
      <w:pPr>
        <w:spacing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2 дня и с общей продолжительностью не более 5 дней</w:t>
      </w:r>
    </w:p>
    <w:p w14:paraId="36BD8783" w14:textId="77777777" w:rsidR="00E453B3" w:rsidRPr="008E609E" w:rsidRDefault="00E453B3" w:rsidP="00E453B3">
      <w:pPr>
        <w:spacing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3 дня и с общей продолжительностью не более 6 дней</w:t>
      </w:r>
    </w:p>
    <w:p w14:paraId="20048B00" w14:textId="77777777" w:rsidR="00E453B3" w:rsidRPr="008E609E" w:rsidRDefault="00E453B3" w:rsidP="00E453B3">
      <w:pPr>
        <w:spacing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4 дня и с общей продолжительностью не более 7 дней</w:t>
      </w:r>
    </w:p>
    <w:p w14:paraId="695553BE" w14:textId="77777777" w:rsidR="00E453B3" w:rsidRPr="008E609E" w:rsidRDefault="00E453B3" w:rsidP="00E453B3">
      <w:pPr>
        <w:spacing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5 дней и с общей продолжительностью не более 8 дней</w:t>
      </w:r>
    </w:p>
    <w:p w14:paraId="097A8A93" w14:textId="62FA9D93" w:rsidR="00E453B3" w:rsidRPr="008E609E" w:rsidRDefault="00E453B3" w:rsidP="00E453B3">
      <w:pPr>
        <w:spacing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question</w:t>
      </w:r>
      <w:r w:rsidRPr="008E609E">
        <w:rPr>
          <w:rFonts w:ascii="Times New Roman" w:hAnsi="Times New Roman" w:cs="Times New Roman"/>
          <w:lang w:val="ru-RU"/>
        </w:rPr>
        <w:t>3&gt; Справка о временной нетрудоспособности выдается при:</w:t>
      </w:r>
    </w:p>
    <w:p w14:paraId="3D22E81E" w14:textId="77777777" w:rsidR="00E453B3" w:rsidRPr="008E609E" w:rsidRDefault="00E453B3" w:rsidP="00E453B3">
      <w:pPr>
        <w:spacing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Острых или обострении хронических заболеваний, травмах и отравлениях лицам, обучающимся в организациях образования</w:t>
      </w:r>
    </w:p>
    <w:p w14:paraId="7F2FA202" w14:textId="77777777" w:rsidR="00E453B3" w:rsidRPr="008E609E" w:rsidRDefault="00E453B3" w:rsidP="00E453B3">
      <w:pPr>
        <w:spacing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Искусственном прерывании беременности</w:t>
      </w:r>
    </w:p>
    <w:p w14:paraId="61672222" w14:textId="77777777" w:rsidR="00E453B3" w:rsidRPr="008E609E" w:rsidRDefault="00E453B3" w:rsidP="00E453B3">
      <w:pPr>
        <w:spacing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Усыновлении (удочерении) новорожденного ребенка (детей)</w:t>
      </w:r>
    </w:p>
    <w:p w14:paraId="4C95527C" w14:textId="77777777" w:rsidR="00E453B3" w:rsidRPr="008E609E" w:rsidRDefault="00E453B3" w:rsidP="00E453B3">
      <w:pPr>
        <w:spacing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Долечивании в санаторно-курортных организациях</w:t>
      </w:r>
    </w:p>
    <w:p w14:paraId="178A3A9D" w14:textId="77777777" w:rsidR="00E453B3" w:rsidRPr="008E609E" w:rsidRDefault="00E453B3" w:rsidP="00E453B3">
      <w:pPr>
        <w:spacing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Ортопедическом протезировании</w:t>
      </w:r>
    </w:p>
    <w:p w14:paraId="2CF74B2A" w14:textId="437C0A76" w:rsidR="00E453B3" w:rsidRPr="008E609E" w:rsidRDefault="00E453B3" w:rsidP="00E453B3">
      <w:pPr>
        <w:spacing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question</w:t>
      </w:r>
      <w:r w:rsidRPr="008E609E">
        <w:rPr>
          <w:rFonts w:ascii="Times New Roman" w:hAnsi="Times New Roman" w:cs="Times New Roman"/>
          <w:lang w:val="ru-RU"/>
        </w:rPr>
        <w:t>3&gt; Выдача листа и справки о временной нетрудоспособности в медицинских организациях, где работает один врач, осуществляется следующим образом:</w:t>
      </w:r>
    </w:p>
    <w:p w14:paraId="260B5197" w14:textId="77777777" w:rsidR="00E453B3" w:rsidRPr="008E609E" w:rsidRDefault="00E453B3" w:rsidP="00E453B3">
      <w:pPr>
        <w:spacing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Выдается и продлевается на весь период нетрудоспособности с консультацией профильного специалиста+</w:t>
      </w:r>
    </w:p>
    <w:p w14:paraId="1B45E4B3" w14:textId="77777777" w:rsidR="00E453B3" w:rsidRPr="008E609E" w:rsidRDefault="00E453B3" w:rsidP="00E453B3">
      <w:pPr>
        <w:spacing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Выдается и продлевается на 3 дня и с общей продолжительностью не более 6 дней</w:t>
      </w:r>
    </w:p>
    <w:p w14:paraId="63636E82" w14:textId="77777777" w:rsidR="00E453B3" w:rsidRPr="008E609E" w:rsidRDefault="00E453B3" w:rsidP="00E453B3">
      <w:pPr>
        <w:spacing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Выдается на 3 дня и продлевается после консультации профильного специалиста до 6 дней</w:t>
      </w:r>
    </w:p>
    <w:p w14:paraId="78935601" w14:textId="77777777" w:rsidR="00E453B3" w:rsidRPr="008E609E" w:rsidRDefault="00E453B3" w:rsidP="00E453B3">
      <w:pPr>
        <w:spacing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Выдается на 3 дня, далее направляется в медицинскую организацию, где есть врачебно-консультативная комиссия</w:t>
      </w:r>
    </w:p>
    <w:p w14:paraId="475749F7" w14:textId="77777777" w:rsidR="00E453B3" w:rsidRPr="008E609E" w:rsidRDefault="00E453B3" w:rsidP="00E453B3">
      <w:pPr>
        <w:spacing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Осуществляется только в медицинских организациях, где создана врачебно-консультативная комиссия</w:t>
      </w:r>
    </w:p>
    <w:p w14:paraId="7ABD6E41" w14:textId="08AA2697" w:rsidR="00E453B3" w:rsidRPr="008E609E" w:rsidRDefault="00E453B3" w:rsidP="00E453B3">
      <w:pPr>
        <w:spacing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question</w:t>
      </w:r>
      <w:r w:rsidRPr="008E609E">
        <w:rPr>
          <w:rFonts w:ascii="Times New Roman" w:hAnsi="Times New Roman" w:cs="Times New Roman"/>
          <w:lang w:val="ru-RU"/>
        </w:rPr>
        <w:t>3&gt; Каким образом происходит выдача листа и справки о временной нетрудоспособности в сельской местности на основании приказа руководителя медицинской организации, при отсутствии врача и в период повышенной заболеваемости гриппом, ОРВИ?</w:t>
      </w:r>
    </w:p>
    <w:p w14:paraId="503BB889" w14:textId="77777777" w:rsidR="00E453B3" w:rsidRPr="008E609E" w:rsidRDefault="00E453B3" w:rsidP="00E453B3">
      <w:pPr>
        <w:spacing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Медицинский регистратор выдает на срок с общей продолжительностью не более 3 дней</w:t>
      </w:r>
    </w:p>
    <w:p w14:paraId="1E23429A" w14:textId="77777777" w:rsidR="00E453B3" w:rsidRPr="008E609E" w:rsidRDefault="00E453B3" w:rsidP="00E453B3">
      <w:pPr>
        <w:spacing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lastRenderedPageBreak/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Медицинская сестра выдает на срок с общей продолжительностью не более 6 дней</w:t>
      </w:r>
    </w:p>
    <w:p w14:paraId="49BED7D3" w14:textId="77777777" w:rsidR="00E453B3" w:rsidRPr="008E609E" w:rsidRDefault="00E453B3" w:rsidP="00E453B3">
      <w:pPr>
        <w:spacing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Медицинская сестра выдает на срок с общей продолжительностью не более 3 дней</w:t>
      </w:r>
    </w:p>
    <w:p w14:paraId="396A973D" w14:textId="77777777" w:rsidR="00E453B3" w:rsidRPr="008E609E" w:rsidRDefault="00E453B3" w:rsidP="00E453B3">
      <w:pPr>
        <w:spacing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Фельдшер выдает на срок с общей продолжительностью не более 6 дней+</w:t>
      </w:r>
    </w:p>
    <w:p w14:paraId="4938D3FB" w14:textId="77777777" w:rsidR="00E453B3" w:rsidRPr="008E609E" w:rsidRDefault="00E453B3" w:rsidP="00E453B3">
      <w:pPr>
        <w:spacing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Фельдшер выдает на срок с общей продолжительностью не более 3 дней</w:t>
      </w:r>
    </w:p>
    <w:p w14:paraId="24290F57" w14:textId="02971A8B" w:rsidR="00E453B3" w:rsidRPr="008E609E" w:rsidRDefault="00E453B3" w:rsidP="00E453B3">
      <w:pPr>
        <w:spacing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question</w:t>
      </w:r>
      <w:r w:rsidRPr="008E609E">
        <w:rPr>
          <w:rFonts w:ascii="Times New Roman" w:hAnsi="Times New Roman" w:cs="Times New Roman"/>
          <w:lang w:val="ru-RU"/>
        </w:rPr>
        <w:t>3&gt; Основу санитарно-эпидемиологических требований составляют:</w:t>
      </w:r>
    </w:p>
    <w:p w14:paraId="563E3733" w14:textId="77777777" w:rsidR="00E453B3" w:rsidRPr="008E609E" w:rsidRDefault="00E453B3" w:rsidP="00E453B3">
      <w:pPr>
        <w:spacing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Технические регламенты</w:t>
      </w:r>
    </w:p>
    <w:p w14:paraId="2BD87B04" w14:textId="77777777" w:rsidR="00E453B3" w:rsidRPr="008E609E" w:rsidRDefault="00E453B3" w:rsidP="00E453B3">
      <w:pPr>
        <w:spacing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Санитарные правила и гигиенические нормативы</w:t>
      </w:r>
    </w:p>
    <w:p w14:paraId="2AF419FA" w14:textId="77777777" w:rsidR="00E453B3" w:rsidRPr="008E609E" w:rsidRDefault="00E453B3" w:rsidP="00E453B3">
      <w:pPr>
        <w:spacing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Гигиенические нормативы</w:t>
      </w:r>
    </w:p>
    <w:p w14:paraId="71955745" w14:textId="77777777" w:rsidR="00E453B3" w:rsidRPr="008E609E" w:rsidRDefault="00E453B3" w:rsidP="00E453B3">
      <w:pPr>
        <w:spacing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Квалификационные требования</w:t>
      </w:r>
    </w:p>
    <w:p w14:paraId="0941EEE7" w14:textId="77777777" w:rsidR="00E453B3" w:rsidRPr="008E609E" w:rsidRDefault="00E453B3" w:rsidP="00E453B3">
      <w:pPr>
        <w:spacing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Санитарные правила</w:t>
      </w:r>
    </w:p>
    <w:p w14:paraId="4176B8B5" w14:textId="79E1F5FF" w:rsidR="00E453B3" w:rsidRPr="008E609E" w:rsidRDefault="00E453B3" w:rsidP="00E453B3">
      <w:pPr>
        <w:spacing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proofErr w:type="gramStart"/>
      <w:r w:rsidRPr="008E609E">
        <w:rPr>
          <w:rFonts w:ascii="Times New Roman" w:hAnsi="Times New Roman" w:cs="Times New Roman"/>
        </w:rPr>
        <w:t>question</w:t>
      </w:r>
      <w:proofErr w:type="gramEnd"/>
      <w:r w:rsidRPr="008E609E">
        <w:rPr>
          <w:rFonts w:ascii="Times New Roman" w:hAnsi="Times New Roman" w:cs="Times New Roman"/>
          <w:lang w:val="ru-RU"/>
        </w:rPr>
        <w:t>3&gt; Лица находившиеся в контакте с больными инфекционными и паразитарными заболеваниями, с лицами с подозрением на инфекционное и паразитарное заболевания, бактерионосителями подлежат:</w:t>
      </w:r>
    </w:p>
    <w:p w14:paraId="0298D8B7" w14:textId="77777777" w:rsidR="00E453B3" w:rsidRPr="008E609E" w:rsidRDefault="00E453B3" w:rsidP="00E453B3">
      <w:pPr>
        <w:spacing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Изоляции</w:t>
      </w:r>
    </w:p>
    <w:p w14:paraId="3CBE999B" w14:textId="77777777" w:rsidR="00E453B3" w:rsidRPr="008E609E" w:rsidRDefault="00E453B3" w:rsidP="00E453B3">
      <w:pPr>
        <w:spacing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Лечению</w:t>
      </w:r>
    </w:p>
    <w:p w14:paraId="7717A0D4" w14:textId="77777777" w:rsidR="00E453B3" w:rsidRPr="008E609E" w:rsidRDefault="00E453B3" w:rsidP="00E453B3">
      <w:pPr>
        <w:spacing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Изоляции и лечению</w:t>
      </w:r>
    </w:p>
    <w:p w14:paraId="6081EDD5" w14:textId="77777777" w:rsidR="00E453B3" w:rsidRPr="008E609E" w:rsidRDefault="00E453B3" w:rsidP="00E453B3">
      <w:pPr>
        <w:spacing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Подлежат медицинскому наблюдению, при необходимости изоляции и лечению</w:t>
      </w:r>
    </w:p>
    <w:p w14:paraId="738DF84A" w14:textId="77777777" w:rsidR="00E453B3" w:rsidRPr="008E609E" w:rsidRDefault="00E453B3" w:rsidP="00E453B3">
      <w:pPr>
        <w:spacing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Отстранению от работы</w:t>
      </w:r>
    </w:p>
    <w:p w14:paraId="287B2F03" w14:textId="77777777" w:rsidR="00E453B3" w:rsidRPr="008E609E" w:rsidRDefault="00E453B3" w:rsidP="00E453B3">
      <w:pPr>
        <w:spacing w:line="240" w:lineRule="auto"/>
        <w:rPr>
          <w:rFonts w:ascii="Times New Roman" w:hAnsi="Times New Roman" w:cs="Times New Roman"/>
          <w:lang w:val="ru-RU"/>
        </w:rPr>
      </w:pPr>
    </w:p>
    <w:p w14:paraId="18C750F2" w14:textId="6CA73DFC" w:rsidR="00E453B3" w:rsidRPr="008E609E" w:rsidRDefault="00E453B3" w:rsidP="00E453B3">
      <w:pPr>
        <w:spacing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question</w:t>
      </w:r>
      <w:r w:rsidRPr="008E609E">
        <w:rPr>
          <w:rFonts w:ascii="Times New Roman" w:hAnsi="Times New Roman" w:cs="Times New Roman"/>
          <w:lang w:val="ru-RU"/>
        </w:rPr>
        <w:t>3&gt; Показатель удельного веса, доли части в целой совокупности, показатель распределения совокупности на составляющие ее части. О каком виде относительных величин идет речь:</w:t>
      </w:r>
    </w:p>
    <w:p w14:paraId="31791900" w14:textId="77777777" w:rsidR="00E453B3" w:rsidRPr="008E609E" w:rsidRDefault="00E453B3" w:rsidP="00E453B3">
      <w:pPr>
        <w:spacing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 xml:space="preserve"> 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Экстенсивные показатели</w:t>
      </w:r>
    </w:p>
    <w:p w14:paraId="0DC0DA9D" w14:textId="77777777" w:rsidR="00E453B3" w:rsidRPr="008E609E" w:rsidRDefault="00E453B3" w:rsidP="00E453B3">
      <w:pPr>
        <w:spacing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 xml:space="preserve"> 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Интенсивные показатели</w:t>
      </w:r>
    </w:p>
    <w:p w14:paraId="3A8F62B2" w14:textId="77777777" w:rsidR="00E453B3" w:rsidRPr="008E609E" w:rsidRDefault="00E453B3" w:rsidP="00E453B3">
      <w:pPr>
        <w:spacing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 xml:space="preserve"> 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 xml:space="preserve">&gt; Показатель объективности </w:t>
      </w:r>
    </w:p>
    <w:p w14:paraId="29CA2034" w14:textId="77777777" w:rsidR="00E453B3" w:rsidRPr="008E609E" w:rsidRDefault="00E453B3" w:rsidP="00E453B3">
      <w:pPr>
        <w:spacing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proofErr w:type="gramStart"/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 Показатель</w:t>
      </w:r>
      <w:proofErr w:type="gramEnd"/>
      <w:r w:rsidRPr="008E609E">
        <w:rPr>
          <w:rFonts w:ascii="Times New Roman" w:hAnsi="Times New Roman" w:cs="Times New Roman"/>
          <w:lang w:val="ru-RU"/>
        </w:rPr>
        <w:t xml:space="preserve"> наглядности</w:t>
      </w:r>
    </w:p>
    <w:p w14:paraId="4A42470D" w14:textId="77777777" w:rsidR="00E453B3" w:rsidRPr="008E609E" w:rsidRDefault="00E453B3" w:rsidP="00E453B3">
      <w:pPr>
        <w:spacing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 xml:space="preserve"> 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Показатель соотношения</w:t>
      </w:r>
    </w:p>
    <w:p w14:paraId="7C32DB6D" w14:textId="3572C876" w:rsidR="00E453B3" w:rsidRPr="008E609E" w:rsidRDefault="00E453B3" w:rsidP="00E453B3">
      <w:pPr>
        <w:spacing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lastRenderedPageBreak/>
        <w:t>&lt;</w:t>
      </w:r>
      <w:proofErr w:type="gramStart"/>
      <w:r w:rsidRPr="008E609E">
        <w:rPr>
          <w:rFonts w:ascii="Times New Roman" w:hAnsi="Times New Roman" w:cs="Times New Roman"/>
        </w:rPr>
        <w:t>question</w:t>
      </w:r>
      <w:proofErr w:type="gramEnd"/>
      <w:r w:rsidRPr="008E609E">
        <w:rPr>
          <w:rFonts w:ascii="Times New Roman" w:hAnsi="Times New Roman" w:cs="Times New Roman"/>
          <w:lang w:val="ru-RU"/>
        </w:rPr>
        <w:t xml:space="preserve">3&gt; На обслуживаемом участке в текущем году зарегистрировано 500 случаев инфекционных заболеваний, из них гепатит А 12%, корь 20%, прочие 68%. Таким образом, определена: </w:t>
      </w:r>
    </w:p>
    <w:p w14:paraId="4618DEE1" w14:textId="77777777" w:rsidR="00E453B3" w:rsidRPr="008E609E" w:rsidRDefault="00E453B3" w:rsidP="00E453B3">
      <w:pPr>
        <w:spacing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Распространенность инфекционных заболеваний (показатель соотношения), подходящее графическое изображение – линейная диаграмма</w:t>
      </w:r>
    </w:p>
    <w:p w14:paraId="432B485D" w14:textId="77777777" w:rsidR="00E453B3" w:rsidRPr="008E609E" w:rsidRDefault="00E453B3" w:rsidP="00E453B3">
      <w:pPr>
        <w:spacing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Доля инфекционных заболеваний (интенсивный показатель), подходящее графическое изображение – картодиаграмма</w:t>
      </w:r>
    </w:p>
    <w:p w14:paraId="6E83DD77" w14:textId="77777777" w:rsidR="00E453B3" w:rsidRPr="008E609E" w:rsidRDefault="00E453B3" w:rsidP="00E453B3">
      <w:pPr>
        <w:spacing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Частота инфекционных заболеваний (экстенсивный показатель), подходящее графическое изображение – картограмма</w:t>
      </w:r>
    </w:p>
    <w:p w14:paraId="53D41B96" w14:textId="77777777" w:rsidR="00E453B3" w:rsidRPr="008E609E" w:rsidRDefault="00E453B3" w:rsidP="00E453B3">
      <w:pPr>
        <w:spacing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 Структура инфекционных заболеваний (экстенсивный показатель), подходящее графическое изображение – секторная (круговая) диаграмма</w:t>
      </w:r>
    </w:p>
    <w:p w14:paraId="0B331EFD" w14:textId="77777777" w:rsidR="00E453B3" w:rsidRPr="008E609E" w:rsidRDefault="00E453B3" w:rsidP="00E453B3">
      <w:pPr>
        <w:spacing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 xml:space="preserve">&gt; Виды инфекционных заболеваний (показатель наглядности), подходящее графическое изображение – </w:t>
      </w:r>
      <w:proofErr w:type="spellStart"/>
      <w:r w:rsidRPr="008E609E">
        <w:rPr>
          <w:rFonts w:ascii="Times New Roman" w:hAnsi="Times New Roman" w:cs="Times New Roman"/>
          <w:lang w:val="ru-RU"/>
        </w:rPr>
        <w:t>внутристолбиковая</w:t>
      </w:r>
      <w:proofErr w:type="spellEnd"/>
      <w:r w:rsidRPr="008E609E">
        <w:rPr>
          <w:rFonts w:ascii="Times New Roman" w:hAnsi="Times New Roman" w:cs="Times New Roman"/>
          <w:lang w:val="ru-RU"/>
        </w:rPr>
        <w:t xml:space="preserve"> диаграмма</w:t>
      </w:r>
    </w:p>
    <w:p w14:paraId="55C5B570" w14:textId="77777777" w:rsidR="008E609E" w:rsidRPr="00D1527F" w:rsidRDefault="008E609E" w:rsidP="008E609E">
      <w:pPr>
        <w:pStyle w:val="af8"/>
        <w:spacing w:after="0" w:line="240" w:lineRule="auto"/>
        <w:rPr>
          <w:rFonts w:ascii="Times New Roman" w:hAnsi="Times New Roman" w:cs="Times New Roman"/>
          <w:lang w:val="ru-RU"/>
        </w:rPr>
      </w:pPr>
    </w:p>
    <w:p w14:paraId="3AC93337" w14:textId="1CCE645A" w:rsidR="00E453B3" w:rsidRPr="008E609E" w:rsidRDefault="00E453B3" w:rsidP="00E453B3">
      <w:pPr>
        <w:spacing w:line="240" w:lineRule="auto"/>
        <w:rPr>
          <w:rFonts w:ascii="Times New Roman" w:hAnsi="Times New Roman" w:cs="Times New Roman"/>
        </w:rPr>
      </w:pPr>
      <w:r w:rsidRPr="008E609E">
        <w:rPr>
          <w:rFonts w:ascii="Times New Roman" w:hAnsi="Times New Roman" w:cs="Times New Roman"/>
          <w:lang w:val="ru-RU"/>
        </w:rPr>
        <w:t>&lt;</w:t>
      </w:r>
      <w:proofErr w:type="gramStart"/>
      <w:r w:rsidRPr="008E609E">
        <w:rPr>
          <w:rFonts w:ascii="Times New Roman" w:hAnsi="Times New Roman" w:cs="Times New Roman"/>
        </w:rPr>
        <w:t>question</w:t>
      </w:r>
      <w:proofErr w:type="gramEnd"/>
      <w:r w:rsidR="008E609E" w:rsidRPr="008E609E">
        <w:rPr>
          <w:rFonts w:ascii="Times New Roman" w:hAnsi="Times New Roman" w:cs="Times New Roman"/>
          <w:lang w:val="ru-RU"/>
        </w:rPr>
        <w:t>3</w:t>
      </w:r>
      <w:r w:rsidRPr="008E609E">
        <w:rPr>
          <w:rFonts w:ascii="Times New Roman" w:hAnsi="Times New Roman" w:cs="Times New Roman"/>
          <w:lang w:val="ru-RU"/>
        </w:rPr>
        <w:t xml:space="preserve">&gt; </w:t>
      </w:r>
      <w:proofErr w:type="spellStart"/>
      <w:r w:rsidRPr="008E609E">
        <w:rPr>
          <w:rFonts w:ascii="Times New Roman" w:hAnsi="Times New Roman" w:cs="Times New Roman"/>
        </w:rPr>
        <w:t>Коэффициент</w:t>
      </w:r>
      <w:proofErr w:type="spellEnd"/>
      <w:r w:rsidRPr="008E609E">
        <w:rPr>
          <w:rFonts w:ascii="Times New Roman" w:hAnsi="Times New Roman" w:cs="Times New Roman"/>
        </w:rPr>
        <w:t xml:space="preserve"> </w:t>
      </w:r>
      <w:proofErr w:type="spellStart"/>
      <w:r w:rsidRPr="008E609E">
        <w:rPr>
          <w:rFonts w:ascii="Times New Roman" w:hAnsi="Times New Roman" w:cs="Times New Roman"/>
        </w:rPr>
        <w:t>корреляции</w:t>
      </w:r>
      <w:proofErr w:type="spellEnd"/>
      <w:r w:rsidRPr="008E609E">
        <w:rPr>
          <w:rFonts w:ascii="Times New Roman" w:hAnsi="Times New Roman" w:cs="Times New Roman"/>
        </w:rPr>
        <w:t xml:space="preserve"> </w:t>
      </w:r>
      <w:proofErr w:type="spellStart"/>
      <w:r w:rsidRPr="008E609E">
        <w:rPr>
          <w:rFonts w:ascii="Times New Roman" w:hAnsi="Times New Roman" w:cs="Times New Roman"/>
        </w:rPr>
        <w:t>используют</w:t>
      </w:r>
      <w:proofErr w:type="spellEnd"/>
      <w:r w:rsidRPr="008E609E">
        <w:rPr>
          <w:rFonts w:ascii="Times New Roman" w:hAnsi="Times New Roman" w:cs="Times New Roman"/>
        </w:rPr>
        <w:t xml:space="preserve">: </w:t>
      </w:r>
    </w:p>
    <w:p w14:paraId="53BEA94F" w14:textId="77777777" w:rsidR="00E453B3" w:rsidRPr="008E609E" w:rsidRDefault="00E453B3" w:rsidP="00E453B3">
      <w:pPr>
        <w:pStyle w:val="af8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8E609E">
        <w:rPr>
          <w:rFonts w:ascii="Times New Roman" w:hAnsi="Times New Roman" w:cs="Times New Roman"/>
        </w:rPr>
        <w:t>Для</w:t>
      </w:r>
      <w:proofErr w:type="spellEnd"/>
      <w:r w:rsidRPr="008E609E">
        <w:rPr>
          <w:rFonts w:ascii="Times New Roman" w:hAnsi="Times New Roman" w:cs="Times New Roman"/>
        </w:rPr>
        <w:t xml:space="preserve"> </w:t>
      </w:r>
      <w:proofErr w:type="spellStart"/>
      <w:r w:rsidRPr="008E609E">
        <w:rPr>
          <w:rFonts w:ascii="Times New Roman" w:hAnsi="Times New Roman" w:cs="Times New Roman"/>
        </w:rPr>
        <w:t>единовременного</w:t>
      </w:r>
      <w:proofErr w:type="spellEnd"/>
      <w:r w:rsidRPr="008E609E">
        <w:rPr>
          <w:rFonts w:ascii="Times New Roman" w:hAnsi="Times New Roman" w:cs="Times New Roman"/>
        </w:rPr>
        <w:t xml:space="preserve"> </w:t>
      </w:r>
      <w:proofErr w:type="spellStart"/>
      <w:r w:rsidRPr="008E609E">
        <w:rPr>
          <w:rFonts w:ascii="Times New Roman" w:hAnsi="Times New Roman" w:cs="Times New Roman"/>
        </w:rPr>
        <w:t>наблюдения</w:t>
      </w:r>
      <w:proofErr w:type="spellEnd"/>
      <w:r w:rsidRPr="008E609E">
        <w:rPr>
          <w:rFonts w:ascii="Times New Roman" w:hAnsi="Times New Roman" w:cs="Times New Roman"/>
        </w:rPr>
        <w:t xml:space="preserve"> </w:t>
      </w:r>
    </w:p>
    <w:p w14:paraId="54721DDB" w14:textId="77777777" w:rsidR="00E453B3" w:rsidRPr="008E609E" w:rsidRDefault="00E453B3" w:rsidP="00E453B3">
      <w:pPr>
        <w:pStyle w:val="af8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Для установления силы и характера связи между признаками</w:t>
      </w:r>
    </w:p>
    <w:p w14:paraId="38F03273" w14:textId="77777777" w:rsidR="00E453B3" w:rsidRPr="008E609E" w:rsidRDefault="00E453B3" w:rsidP="00E453B3">
      <w:pPr>
        <w:pStyle w:val="af8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Для определения распространенности процессов, явлений в среде</w:t>
      </w:r>
    </w:p>
    <w:p w14:paraId="71CC4216" w14:textId="77777777" w:rsidR="00E453B3" w:rsidRPr="008E609E" w:rsidRDefault="00E453B3" w:rsidP="00E453B3">
      <w:pPr>
        <w:pStyle w:val="af8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Для определения удельного веса, доли части в целой совокупности</w:t>
      </w:r>
    </w:p>
    <w:p w14:paraId="44103DCD" w14:textId="77777777" w:rsidR="00E453B3" w:rsidRPr="008E609E" w:rsidRDefault="00E453B3" w:rsidP="00E453B3">
      <w:pPr>
        <w:pStyle w:val="af8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Для анализа однородных чисел с целью более наглядного сравнения рядов средних величин</w:t>
      </w:r>
    </w:p>
    <w:p w14:paraId="34ECA24B" w14:textId="77777777" w:rsidR="008E609E" w:rsidRPr="008E609E" w:rsidRDefault="008E609E" w:rsidP="008E609E">
      <w:pPr>
        <w:pStyle w:val="af8"/>
        <w:spacing w:after="0" w:line="240" w:lineRule="auto"/>
        <w:rPr>
          <w:rFonts w:ascii="Times New Roman" w:hAnsi="Times New Roman" w:cs="Times New Roman"/>
          <w:lang w:val="ru-RU"/>
        </w:rPr>
      </w:pPr>
    </w:p>
    <w:p w14:paraId="3E1FCC65" w14:textId="751AE9AA" w:rsidR="00E453B3" w:rsidRPr="008E609E" w:rsidRDefault="00E453B3" w:rsidP="00E453B3">
      <w:pPr>
        <w:spacing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question</w:t>
      </w:r>
      <w:r w:rsidR="008E609E" w:rsidRPr="008E609E">
        <w:rPr>
          <w:rFonts w:ascii="Times New Roman" w:hAnsi="Times New Roman" w:cs="Times New Roman"/>
          <w:lang w:val="ru-RU"/>
        </w:rPr>
        <w:t>3</w:t>
      </w:r>
      <w:r w:rsidRPr="008E609E">
        <w:rPr>
          <w:rFonts w:ascii="Times New Roman" w:hAnsi="Times New Roman" w:cs="Times New Roman"/>
          <w:lang w:val="ru-RU"/>
        </w:rPr>
        <w:t>&gt; В случае необходимости выяснения удельного веса детей, умерших от болезней органов дыхания в возрасте до 1 года следует произвести следующий расчет:</w:t>
      </w:r>
    </w:p>
    <w:p w14:paraId="64F1203F" w14:textId="77777777" w:rsidR="00E453B3" w:rsidRPr="008E609E" w:rsidRDefault="00E453B3" w:rsidP="00E453B3">
      <w:pPr>
        <w:pStyle w:val="af8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Число детей, умерших от болезней органов дыхания в возрасте до 1 года Х 100 / на число умерших до 18 лет</w:t>
      </w:r>
    </w:p>
    <w:p w14:paraId="116EFDC3" w14:textId="77777777" w:rsidR="00E453B3" w:rsidRPr="008E609E" w:rsidRDefault="00E453B3" w:rsidP="00E453B3">
      <w:pPr>
        <w:pStyle w:val="af8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 xml:space="preserve">Число, умерших от болезней органов дыхания в возрасте до 18 лет Х 100 / на число умерших детей до 1 года </w:t>
      </w:r>
    </w:p>
    <w:p w14:paraId="6A09D264" w14:textId="77777777" w:rsidR="00E453B3" w:rsidRPr="008E609E" w:rsidRDefault="00E453B3" w:rsidP="00E453B3">
      <w:pPr>
        <w:pStyle w:val="af8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 xml:space="preserve">Число детей, умерших от болезней органов дыхания в возрасте до 1 года Х 100 / на число умерших детей до 1 года </w:t>
      </w:r>
    </w:p>
    <w:p w14:paraId="15D93B25" w14:textId="77777777" w:rsidR="00E453B3" w:rsidRPr="008E609E" w:rsidRDefault="00E453B3" w:rsidP="00E453B3">
      <w:pPr>
        <w:pStyle w:val="af8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 xml:space="preserve">Число детей, умерших в течение 1-го года жизни Х 1000 / на число детей, родившихся живыми в данном году </w:t>
      </w:r>
    </w:p>
    <w:p w14:paraId="49BEB4BC" w14:textId="77777777" w:rsidR="00E453B3" w:rsidRPr="008E609E" w:rsidRDefault="00E453B3" w:rsidP="00E453B3">
      <w:pPr>
        <w:pStyle w:val="af8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Число детей, умерших в течение 1-го года жизни в первые 24 часа после поступления в стационар Х 100 / на число детей, умерших в течение 1-го года жизни</w:t>
      </w:r>
    </w:p>
    <w:p w14:paraId="34287646" w14:textId="24831778" w:rsidR="00E453B3" w:rsidRPr="008E609E" w:rsidRDefault="00E453B3" w:rsidP="00E453B3">
      <w:pPr>
        <w:spacing w:line="240" w:lineRule="auto"/>
        <w:rPr>
          <w:rFonts w:ascii="Times New Roman" w:hAnsi="Times New Roman" w:cs="Times New Roman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question</w:t>
      </w:r>
      <w:r w:rsidR="008E609E" w:rsidRPr="008E609E">
        <w:rPr>
          <w:rFonts w:ascii="Times New Roman" w:hAnsi="Times New Roman" w:cs="Times New Roman"/>
          <w:lang w:val="ru-RU"/>
        </w:rPr>
        <w:t>3</w:t>
      </w:r>
      <w:r w:rsidRPr="008E609E">
        <w:rPr>
          <w:rFonts w:ascii="Times New Roman" w:hAnsi="Times New Roman" w:cs="Times New Roman"/>
          <w:lang w:val="ru-RU"/>
        </w:rPr>
        <w:t xml:space="preserve">&gt; При анализе амбулаторно-поликлинической помощи населению произведен следующий расчет: Общее число посещений (в поликлинике и на дому) врачей всех специальностей / среднегодовая численность населения на территории. </w:t>
      </w:r>
      <w:proofErr w:type="spellStart"/>
      <w:r w:rsidRPr="008E609E">
        <w:rPr>
          <w:rFonts w:ascii="Times New Roman" w:hAnsi="Times New Roman" w:cs="Times New Roman"/>
        </w:rPr>
        <w:t>Данный</w:t>
      </w:r>
      <w:proofErr w:type="spellEnd"/>
      <w:r w:rsidRPr="008E609E">
        <w:rPr>
          <w:rFonts w:ascii="Times New Roman" w:hAnsi="Times New Roman" w:cs="Times New Roman"/>
        </w:rPr>
        <w:t xml:space="preserve"> </w:t>
      </w:r>
      <w:proofErr w:type="spellStart"/>
      <w:r w:rsidRPr="008E609E">
        <w:rPr>
          <w:rFonts w:ascii="Times New Roman" w:hAnsi="Times New Roman" w:cs="Times New Roman"/>
        </w:rPr>
        <w:t>расчет</w:t>
      </w:r>
      <w:proofErr w:type="spellEnd"/>
      <w:r w:rsidRPr="008E609E">
        <w:rPr>
          <w:rFonts w:ascii="Times New Roman" w:hAnsi="Times New Roman" w:cs="Times New Roman"/>
        </w:rPr>
        <w:t xml:space="preserve"> </w:t>
      </w:r>
      <w:proofErr w:type="spellStart"/>
      <w:r w:rsidRPr="008E609E">
        <w:rPr>
          <w:rFonts w:ascii="Times New Roman" w:hAnsi="Times New Roman" w:cs="Times New Roman"/>
        </w:rPr>
        <w:t>поможет</w:t>
      </w:r>
      <w:proofErr w:type="spellEnd"/>
      <w:r w:rsidRPr="008E609E">
        <w:rPr>
          <w:rFonts w:ascii="Times New Roman" w:hAnsi="Times New Roman" w:cs="Times New Roman"/>
        </w:rPr>
        <w:t xml:space="preserve"> </w:t>
      </w:r>
      <w:proofErr w:type="spellStart"/>
      <w:r w:rsidRPr="008E609E">
        <w:rPr>
          <w:rFonts w:ascii="Times New Roman" w:hAnsi="Times New Roman" w:cs="Times New Roman"/>
        </w:rPr>
        <w:t>установить</w:t>
      </w:r>
      <w:proofErr w:type="spellEnd"/>
      <w:r w:rsidRPr="008E609E">
        <w:rPr>
          <w:rFonts w:ascii="Times New Roman" w:hAnsi="Times New Roman" w:cs="Times New Roman"/>
        </w:rPr>
        <w:t xml:space="preserve">: </w:t>
      </w:r>
    </w:p>
    <w:p w14:paraId="0F4E3D70" w14:textId="77777777" w:rsidR="00E453B3" w:rsidRPr="008E609E" w:rsidRDefault="00E453B3" w:rsidP="00E453B3">
      <w:pPr>
        <w:pStyle w:val="af8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8E609E">
        <w:rPr>
          <w:rFonts w:ascii="Times New Roman" w:hAnsi="Times New Roman" w:cs="Times New Roman"/>
        </w:rPr>
        <w:t>Охват</w:t>
      </w:r>
      <w:proofErr w:type="spellEnd"/>
      <w:r w:rsidRPr="008E609E">
        <w:rPr>
          <w:rFonts w:ascii="Times New Roman" w:hAnsi="Times New Roman" w:cs="Times New Roman"/>
        </w:rPr>
        <w:t xml:space="preserve"> </w:t>
      </w:r>
      <w:proofErr w:type="spellStart"/>
      <w:r w:rsidRPr="008E609E">
        <w:rPr>
          <w:rFonts w:ascii="Times New Roman" w:hAnsi="Times New Roman" w:cs="Times New Roman"/>
        </w:rPr>
        <w:t>групп</w:t>
      </w:r>
      <w:proofErr w:type="spellEnd"/>
      <w:r w:rsidRPr="008E609E">
        <w:rPr>
          <w:rFonts w:ascii="Times New Roman" w:hAnsi="Times New Roman" w:cs="Times New Roman"/>
        </w:rPr>
        <w:t xml:space="preserve"> </w:t>
      </w:r>
      <w:proofErr w:type="spellStart"/>
      <w:r w:rsidRPr="008E609E">
        <w:rPr>
          <w:rFonts w:ascii="Times New Roman" w:hAnsi="Times New Roman" w:cs="Times New Roman"/>
        </w:rPr>
        <w:t>риска</w:t>
      </w:r>
      <w:proofErr w:type="spellEnd"/>
      <w:r w:rsidRPr="008E609E">
        <w:rPr>
          <w:rFonts w:ascii="Times New Roman" w:hAnsi="Times New Roman" w:cs="Times New Roman"/>
        </w:rPr>
        <w:t xml:space="preserve"> </w:t>
      </w:r>
      <w:proofErr w:type="spellStart"/>
      <w:r w:rsidRPr="008E609E">
        <w:rPr>
          <w:rFonts w:ascii="Times New Roman" w:hAnsi="Times New Roman" w:cs="Times New Roman"/>
        </w:rPr>
        <w:t>целевыми</w:t>
      </w:r>
      <w:proofErr w:type="spellEnd"/>
      <w:r w:rsidRPr="008E609E">
        <w:rPr>
          <w:rFonts w:ascii="Times New Roman" w:hAnsi="Times New Roman" w:cs="Times New Roman"/>
        </w:rPr>
        <w:t xml:space="preserve"> </w:t>
      </w:r>
      <w:proofErr w:type="spellStart"/>
      <w:r w:rsidRPr="008E609E">
        <w:rPr>
          <w:rFonts w:ascii="Times New Roman" w:hAnsi="Times New Roman" w:cs="Times New Roman"/>
        </w:rPr>
        <w:t>осмотрами</w:t>
      </w:r>
      <w:proofErr w:type="spellEnd"/>
    </w:p>
    <w:p w14:paraId="4797BBA4" w14:textId="77777777" w:rsidR="00E453B3" w:rsidRPr="008E609E" w:rsidRDefault="00E453B3" w:rsidP="00E453B3">
      <w:pPr>
        <w:pStyle w:val="af8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8E609E">
        <w:rPr>
          <w:rFonts w:ascii="Times New Roman" w:hAnsi="Times New Roman" w:cs="Times New Roman"/>
        </w:rPr>
        <w:t>Индекса</w:t>
      </w:r>
      <w:proofErr w:type="spellEnd"/>
      <w:r w:rsidRPr="008E609E">
        <w:rPr>
          <w:rFonts w:ascii="Times New Roman" w:hAnsi="Times New Roman" w:cs="Times New Roman"/>
        </w:rPr>
        <w:t xml:space="preserve"> </w:t>
      </w:r>
      <w:proofErr w:type="spellStart"/>
      <w:r w:rsidRPr="008E609E">
        <w:rPr>
          <w:rFonts w:ascii="Times New Roman" w:hAnsi="Times New Roman" w:cs="Times New Roman"/>
        </w:rPr>
        <w:t>здоровья</w:t>
      </w:r>
      <w:proofErr w:type="spellEnd"/>
      <w:r w:rsidRPr="008E609E">
        <w:rPr>
          <w:rFonts w:ascii="Times New Roman" w:hAnsi="Times New Roman" w:cs="Times New Roman"/>
        </w:rPr>
        <w:t xml:space="preserve"> </w:t>
      </w:r>
      <w:proofErr w:type="spellStart"/>
      <w:r w:rsidRPr="008E609E">
        <w:rPr>
          <w:rFonts w:ascii="Times New Roman" w:hAnsi="Times New Roman" w:cs="Times New Roman"/>
        </w:rPr>
        <w:t>населения</w:t>
      </w:r>
      <w:proofErr w:type="spellEnd"/>
    </w:p>
    <w:p w14:paraId="23066722" w14:textId="77777777" w:rsidR="00E453B3" w:rsidRPr="008E609E" w:rsidRDefault="00E453B3" w:rsidP="00E453B3">
      <w:pPr>
        <w:pStyle w:val="af8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8E609E">
        <w:rPr>
          <w:rFonts w:ascii="Times New Roman" w:hAnsi="Times New Roman" w:cs="Times New Roman"/>
        </w:rPr>
        <w:t>Обеспеченности</w:t>
      </w:r>
      <w:proofErr w:type="spellEnd"/>
      <w:r w:rsidRPr="008E609E">
        <w:rPr>
          <w:rFonts w:ascii="Times New Roman" w:hAnsi="Times New Roman" w:cs="Times New Roman"/>
        </w:rPr>
        <w:t xml:space="preserve"> </w:t>
      </w:r>
      <w:proofErr w:type="spellStart"/>
      <w:r w:rsidRPr="008E609E">
        <w:rPr>
          <w:rFonts w:ascii="Times New Roman" w:hAnsi="Times New Roman" w:cs="Times New Roman"/>
        </w:rPr>
        <w:t>населения</w:t>
      </w:r>
      <w:proofErr w:type="spellEnd"/>
      <w:r w:rsidRPr="008E609E">
        <w:rPr>
          <w:rFonts w:ascii="Times New Roman" w:hAnsi="Times New Roman" w:cs="Times New Roman"/>
        </w:rPr>
        <w:t xml:space="preserve"> </w:t>
      </w:r>
      <w:proofErr w:type="spellStart"/>
      <w:r w:rsidRPr="008E609E">
        <w:rPr>
          <w:rFonts w:ascii="Times New Roman" w:hAnsi="Times New Roman" w:cs="Times New Roman"/>
        </w:rPr>
        <w:t>поликлинической</w:t>
      </w:r>
      <w:proofErr w:type="spellEnd"/>
      <w:r w:rsidRPr="008E609E">
        <w:rPr>
          <w:rFonts w:ascii="Times New Roman" w:hAnsi="Times New Roman" w:cs="Times New Roman"/>
        </w:rPr>
        <w:t xml:space="preserve"> </w:t>
      </w:r>
      <w:proofErr w:type="spellStart"/>
      <w:r w:rsidRPr="008E609E">
        <w:rPr>
          <w:rFonts w:ascii="Times New Roman" w:hAnsi="Times New Roman" w:cs="Times New Roman"/>
        </w:rPr>
        <w:t>помощью</w:t>
      </w:r>
      <w:proofErr w:type="spellEnd"/>
    </w:p>
    <w:p w14:paraId="47AF540D" w14:textId="77777777" w:rsidR="00E453B3" w:rsidRPr="008E609E" w:rsidRDefault="00E453B3" w:rsidP="00E453B3">
      <w:pPr>
        <w:pStyle w:val="af8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8E609E">
        <w:rPr>
          <w:rFonts w:ascii="Times New Roman" w:hAnsi="Times New Roman" w:cs="Times New Roman"/>
        </w:rPr>
        <w:lastRenderedPageBreak/>
        <w:t>Удельного</w:t>
      </w:r>
      <w:proofErr w:type="spellEnd"/>
      <w:r w:rsidRPr="008E609E">
        <w:rPr>
          <w:rFonts w:ascii="Times New Roman" w:hAnsi="Times New Roman" w:cs="Times New Roman"/>
        </w:rPr>
        <w:t xml:space="preserve"> </w:t>
      </w:r>
      <w:proofErr w:type="spellStart"/>
      <w:r w:rsidRPr="008E609E">
        <w:rPr>
          <w:rFonts w:ascii="Times New Roman" w:hAnsi="Times New Roman" w:cs="Times New Roman"/>
        </w:rPr>
        <w:t>веса</w:t>
      </w:r>
      <w:proofErr w:type="spellEnd"/>
      <w:r w:rsidRPr="008E609E">
        <w:rPr>
          <w:rFonts w:ascii="Times New Roman" w:hAnsi="Times New Roman" w:cs="Times New Roman"/>
        </w:rPr>
        <w:t xml:space="preserve"> </w:t>
      </w:r>
      <w:proofErr w:type="spellStart"/>
      <w:r w:rsidRPr="008E609E">
        <w:rPr>
          <w:rFonts w:ascii="Times New Roman" w:hAnsi="Times New Roman" w:cs="Times New Roman"/>
        </w:rPr>
        <w:t>посещения</w:t>
      </w:r>
      <w:proofErr w:type="spellEnd"/>
      <w:r w:rsidRPr="008E609E">
        <w:rPr>
          <w:rFonts w:ascii="Times New Roman" w:hAnsi="Times New Roman" w:cs="Times New Roman"/>
        </w:rPr>
        <w:t xml:space="preserve"> </w:t>
      </w:r>
      <w:proofErr w:type="spellStart"/>
      <w:r w:rsidRPr="008E609E">
        <w:rPr>
          <w:rFonts w:ascii="Times New Roman" w:hAnsi="Times New Roman" w:cs="Times New Roman"/>
        </w:rPr>
        <w:t>на</w:t>
      </w:r>
      <w:proofErr w:type="spellEnd"/>
      <w:r w:rsidRPr="008E609E">
        <w:rPr>
          <w:rFonts w:ascii="Times New Roman" w:hAnsi="Times New Roman" w:cs="Times New Roman"/>
        </w:rPr>
        <w:t xml:space="preserve"> </w:t>
      </w:r>
      <w:proofErr w:type="spellStart"/>
      <w:r w:rsidRPr="008E609E">
        <w:rPr>
          <w:rFonts w:ascii="Times New Roman" w:hAnsi="Times New Roman" w:cs="Times New Roman"/>
        </w:rPr>
        <w:t>дому</w:t>
      </w:r>
      <w:proofErr w:type="spellEnd"/>
    </w:p>
    <w:p w14:paraId="2C384240" w14:textId="77777777" w:rsidR="00E453B3" w:rsidRPr="008E609E" w:rsidRDefault="00E453B3" w:rsidP="00E453B3">
      <w:pPr>
        <w:pStyle w:val="af8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8E609E">
        <w:rPr>
          <w:rFonts w:ascii="Times New Roman" w:hAnsi="Times New Roman" w:cs="Times New Roman"/>
        </w:rPr>
        <w:t>Число</w:t>
      </w:r>
      <w:proofErr w:type="spellEnd"/>
      <w:r w:rsidRPr="008E609E">
        <w:rPr>
          <w:rFonts w:ascii="Times New Roman" w:hAnsi="Times New Roman" w:cs="Times New Roman"/>
        </w:rPr>
        <w:t xml:space="preserve"> </w:t>
      </w:r>
      <w:proofErr w:type="spellStart"/>
      <w:r w:rsidRPr="008E609E">
        <w:rPr>
          <w:rFonts w:ascii="Times New Roman" w:hAnsi="Times New Roman" w:cs="Times New Roman"/>
        </w:rPr>
        <w:t>посещений</w:t>
      </w:r>
      <w:proofErr w:type="spellEnd"/>
      <w:r w:rsidRPr="008E609E">
        <w:rPr>
          <w:rFonts w:ascii="Times New Roman" w:hAnsi="Times New Roman" w:cs="Times New Roman"/>
        </w:rPr>
        <w:t xml:space="preserve"> </w:t>
      </w:r>
      <w:proofErr w:type="spellStart"/>
      <w:r w:rsidRPr="008E609E">
        <w:rPr>
          <w:rFonts w:ascii="Times New Roman" w:hAnsi="Times New Roman" w:cs="Times New Roman"/>
        </w:rPr>
        <w:t>поликлиники</w:t>
      </w:r>
      <w:proofErr w:type="spellEnd"/>
      <w:r w:rsidRPr="008E609E">
        <w:rPr>
          <w:rFonts w:ascii="Times New Roman" w:hAnsi="Times New Roman" w:cs="Times New Roman"/>
        </w:rPr>
        <w:t xml:space="preserve"> </w:t>
      </w:r>
      <w:proofErr w:type="spellStart"/>
      <w:r w:rsidRPr="008E609E">
        <w:rPr>
          <w:rFonts w:ascii="Times New Roman" w:hAnsi="Times New Roman" w:cs="Times New Roman"/>
        </w:rPr>
        <w:t>на</w:t>
      </w:r>
      <w:proofErr w:type="spellEnd"/>
      <w:r w:rsidRPr="008E609E">
        <w:rPr>
          <w:rFonts w:ascii="Times New Roman" w:hAnsi="Times New Roman" w:cs="Times New Roman"/>
        </w:rPr>
        <w:t xml:space="preserve"> 1 </w:t>
      </w:r>
      <w:proofErr w:type="spellStart"/>
      <w:r w:rsidRPr="008E609E">
        <w:rPr>
          <w:rFonts w:ascii="Times New Roman" w:hAnsi="Times New Roman" w:cs="Times New Roman"/>
        </w:rPr>
        <w:t>жителя</w:t>
      </w:r>
      <w:proofErr w:type="spellEnd"/>
    </w:p>
    <w:p w14:paraId="05526EB1" w14:textId="5428220C" w:rsidR="00E453B3" w:rsidRPr="008E609E" w:rsidRDefault="00E453B3" w:rsidP="00E453B3">
      <w:pPr>
        <w:spacing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question</w:t>
      </w:r>
      <w:r w:rsidR="008E609E" w:rsidRPr="008E609E">
        <w:rPr>
          <w:rFonts w:ascii="Times New Roman" w:hAnsi="Times New Roman" w:cs="Times New Roman"/>
          <w:lang w:val="ru-RU"/>
        </w:rPr>
        <w:t>3</w:t>
      </w:r>
      <w:r w:rsidRPr="008E609E">
        <w:rPr>
          <w:rFonts w:ascii="Times New Roman" w:hAnsi="Times New Roman" w:cs="Times New Roman"/>
          <w:lang w:val="ru-RU"/>
        </w:rPr>
        <w:t>&gt; Для установления тенденций при изучении явления и процессов требуется:</w:t>
      </w:r>
    </w:p>
    <w:p w14:paraId="466D1CD2" w14:textId="77777777" w:rsidR="00E453B3" w:rsidRPr="008E609E" w:rsidRDefault="00E453B3" w:rsidP="00E453B3">
      <w:pPr>
        <w:pStyle w:val="af8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8E609E">
        <w:rPr>
          <w:rFonts w:ascii="Times New Roman" w:hAnsi="Times New Roman" w:cs="Times New Roman"/>
        </w:rPr>
        <w:t>Построение</w:t>
      </w:r>
      <w:proofErr w:type="spellEnd"/>
      <w:r w:rsidRPr="008E609E">
        <w:rPr>
          <w:rFonts w:ascii="Times New Roman" w:hAnsi="Times New Roman" w:cs="Times New Roman"/>
        </w:rPr>
        <w:t xml:space="preserve"> </w:t>
      </w:r>
      <w:proofErr w:type="spellStart"/>
      <w:r w:rsidRPr="008E609E">
        <w:rPr>
          <w:rFonts w:ascii="Times New Roman" w:hAnsi="Times New Roman" w:cs="Times New Roman"/>
        </w:rPr>
        <w:t>взвешенного</w:t>
      </w:r>
      <w:proofErr w:type="spellEnd"/>
      <w:r w:rsidRPr="008E609E">
        <w:rPr>
          <w:rFonts w:ascii="Times New Roman" w:hAnsi="Times New Roman" w:cs="Times New Roman"/>
        </w:rPr>
        <w:t xml:space="preserve"> </w:t>
      </w:r>
      <w:proofErr w:type="spellStart"/>
      <w:r w:rsidRPr="008E609E">
        <w:rPr>
          <w:rFonts w:ascii="Times New Roman" w:hAnsi="Times New Roman" w:cs="Times New Roman"/>
        </w:rPr>
        <w:t>вариационного</w:t>
      </w:r>
      <w:proofErr w:type="spellEnd"/>
      <w:r w:rsidRPr="008E609E">
        <w:rPr>
          <w:rFonts w:ascii="Times New Roman" w:hAnsi="Times New Roman" w:cs="Times New Roman"/>
        </w:rPr>
        <w:t xml:space="preserve"> </w:t>
      </w:r>
      <w:proofErr w:type="spellStart"/>
      <w:r w:rsidRPr="008E609E">
        <w:rPr>
          <w:rFonts w:ascii="Times New Roman" w:hAnsi="Times New Roman" w:cs="Times New Roman"/>
        </w:rPr>
        <w:t>ряда</w:t>
      </w:r>
      <w:proofErr w:type="spellEnd"/>
    </w:p>
    <w:p w14:paraId="62F777AF" w14:textId="77777777" w:rsidR="00E453B3" w:rsidRPr="008E609E" w:rsidRDefault="00E453B3" w:rsidP="00E453B3">
      <w:pPr>
        <w:pStyle w:val="af8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8E609E">
        <w:rPr>
          <w:rFonts w:ascii="Times New Roman" w:hAnsi="Times New Roman" w:cs="Times New Roman"/>
        </w:rPr>
        <w:t>Построение</w:t>
      </w:r>
      <w:proofErr w:type="spellEnd"/>
      <w:r w:rsidRPr="008E609E">
        <w:rPr>
          <w:rFonts w:ascii="Times New Roman" w:hAnsi="Times New Roman" w:cs="Times New Roman"/>
        </w:rPr>
        <w:t xml:space="preserve"> </w:t>
      </w:r>
      <w:proofErr w:type="spellStart"/>
      <w:r w:rsidRPr="008E609E">
        <w:rPr>
          <w:rFonts w:ascii="Times New Roman" w:hAnsi="Times New Roman" w:cs="Times New Roman"/>
        </w:rPr>
        <w:t>динамического</w:t>
      </w:r>
      <w:proofErr w:type="spellEnd"/>
      <w:r w:rsidRPr="008E609E">
        <w:rPr>
          <w:rFonts w:ascii="Times New Roman" w:hAnsi="Times New Roman" w:cs="Times New Roman"/>
        </w:rPr>
        <w:t xml:space="preserve"> </w:t>
      </w:r>
      <w:proofErr w:type="spellStart"/>
      <w:r w:rsidRPr="008E609E">
        <w:rPr>
          <w:rFonts w:ascii="Times New Roman" w:hAnsi="Times New Roman" w:cs="Times New Roman"/>
        </w:rPr>
        <w:t>моментального</w:t>
      </w:r>
      <w:proofErr w:type="spellEnd"/>
      <w:r w:rsidRPr="008E609E">
        <w:rPr>
          <w:rFonts w:ascii="Times New Roman" w:hAnsi="Times New Roman" w:cs="Times New Roman"/>
        </w:rPr>
        <w:t xml:space="preserve"> </w:t>
      </w:r>
      <w:proofErr w:type="spellStart"/>
      <w:r w:rsidRPr="008E609E">
        <w:rPr>
          <w:rFonts w:ascii="Times New Roman" w:hAnsi="Times New Roman" w:cs="Times New Roman"/>
        </w:rPr>
        <w:t>ряда</w:t>
      </w:r>
      <w:proofErr w:type="spellEnd"/>
    </w:p>
    <w:p w14:paraId="4AB754C8" w14:textId="77777777" w:rsidR="00E453B3" w:rsidRPr="008E609E" w:rsidRDefault="00E453B3" w:rsidP="00E453B3">
      <w:pPr>
        <w:pStyle w:val="af8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8E609E">
        <w:rPr>
          <w:rFonts w:ascii="Times New Roman" w:hAnsi="Times New Roman" w:cs="Times New Roman"/>
        </w:rPr>
        <w:t>Построение</w:t>
      </w:r>
      <w:proofErr w:type="spellEnd"/>
      <w:r w:rsidRPr="008E609E">
        <w:rPr>
          <w:rFonts w:ascii="Times New Roman" w:hAnsi="Times New Roman" w:cs="Times New Roman"/>
        </w:rPr>
        <w:t xml:space="preserve"> </w:t>
      </w:r>
      <w:proofErr w:type="spellStart"/>
      <w:r w:rsidRPr="008E609E">
        <w:rPr>
          <w:rFonts w:ascii="Times New Roman" w:hAnsi="Times New Roman" w:cs="Times New Roman"/>
        </w:rPr>
        <w:t>динамического</w:t>
      </w:r>
      <w:proofErr w:type="spellEnd"/>
      <w:r w:rsidRPr="008E609E">
        <w:rPr>
          <w:rFonts w:ascii="Times New Roman" w:hAnsi="Times New Roman" w:cs="Times New Roman"/>
        </w:rPr>
        <w:t xml:space="preserve"> </w:t>
      </w:r>
      <w:proofErr w:type="spellStart"/>
      <w:r w:rsidRPr="008E609E">
        <w:rPr>
          <w:rFonts w:ascii="Times New Roman" w:hAnsi="Times New Roman" w:cs="Times New Roman"/>
        </w:rPr>
        <w:t>интервального</w:t>
      </w:r>
      <w:proofErr w:type="spellEnd"/>
      <w:r w:rsidRPr="008E609E">
        <w:rPr>
          <w:rFonts w:ascii="Times New Roman" w:hAnsi="Times New Roman" w:cs="Times New Roman"/>
        </w:rPr>
        <w:t xml:space="preserve"> </w:t>
      </w:r>
      <w:proofErr w:type="spellStart"/>
      <w:r w:rsidRPr="008E609E">
        <w:rPr>
          <w:rFonts w:ascii="Times New Roman" w:hAnsi="Times New Roman" w:cs="Times New Roman"/>
        </w:rPr>
        <w:t>ряда</w:t>
      </w:r>
      <w:proofErr w:type="spellEnd"/>
    </w:p>
    <w:p w14:paraId="763C5F2F" w14:textId="77777777" w:rsidR="00E453B3" w:rsidRPr="008E609E" w:rsidRDefault="00E453B3" w:rsidP="00E453B3">
      <w:pPr>
        <w:pStyle w:val="af8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8E609E">
        <w:rPr>
          <w:rFonts w:ascii="Times New Roman" w:hAnsi="Times New Roman" w:cs="Times New Roman"/>
        </w:rPr>
        <w:t>Определение</w:t>
      </w:r>
      <w:proofErr w:type="spellEnd"/>
      <w:r w:rsidRPr="008E609E">
        <w:rPr>
          <w:rFonts w:ascii="Times New Roman" w:hAnsi="Times New Roman" w:cs="Times New Roman"/>
        </w:rPr>
        <w:t xml:space="preserve"> </w:t>
      </w:r>
      <w:proofErr w:type="spellStart"/>
      <w:r w:rsidRPr="008E609E">
        <w:rPr>
          <w:rFonts w:ascii="Times New Roman" w:hAnsi="Times New Roman" w:cs="Times New Roman"/>
        </w:rPr>
        <w:t>коэффициента</w:t>
      </w:r>
      <w:proofErr w:type="spellEnd"/>
      <w:r w:rsidRPr="008E609E">
        <w:rPr>
          <w:rFonts w:ascii="Times New Roman" w:hAnsi="Times New Roman" w:cs="Times New Roman"/>
        </w:rPr>
        <w:t xml:space="preserve"> </w:t>
      </w:r>
      <w:proofErr w:type="spellStart"/>
      <w:r w:rsidRPr="008E609E">
        <w:rPr>
          <w:rFonts w:ascii="Times New Roman" w:hAnsi="Times New Roman" w:cs="Times New Roman"/>
        </w:rPr>
        <w:t>регрессии</w:t>
      </w:r>
      <w:proofErr w:type="spellEnd"/>
    </w:p>
    <w:p w14:paraId="051C88D0" w14:textId="77777777" w:rsidR="00E453B3" w:rsidRPr="008E609E" w:rsidRDefault="00E453B3" w:rsidP="00E453B3">
      <w:pPr>
        <w:pStyle w:val="af8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8E609E">
        <w:rPr>
          <w:rFonts w:ascii="Times New Roman" w:hAnsi="Times New Roman" w:cs="Times New Roman"/>
        </w:rPr>
        <w:t>Выравнивание</w:t>
      </w:r>
      <w:proofErr w:type="spellEnd"/>
      <w:r w:rsidRPr="008E609E">
        <w:rPr>
          <w:rFonts w:ascii="Times New Roman" w:hAnsi="Times New Roman" w:cs="Times New Roman"/>
        </w:rPr>
        <w:t xml:space="preserve"> </w:t>
      </w:r>
      <w:proofErr w:type="spellStart"/>
      <w:r w:rsidRPr="008E609E">
        <w:rPr>
          <w:rFonts w:ascii="Times New Roman" w:hAnsi="Times New Roman" w:cs="Times New Roman"/>
        </w:rPr>
        <w:t>динамического</w:t>
      </w:r>
      <w:proofErr w:type="spellEnd"/>
      <w:r w:rsidRPr="008E609E">
        <w:rPr>
          <w:rFonts w:ascii="Times New Roman" w:hAnsi="Times New Roman" w:cs="Times New Roman"/>
        </w:rPr>
        <w:t xml:space="preserve"> </w:t>
      </w:r>
      <w:proofErr w:type="spellStart"/>
      <w:r w:rsidRPr="008E609E">
        <w:rPr>
          <w:rFonts w:ascii="Times New Roman" w:hAnsi="Times New Roman" w:cs="Times New Roman"/>
        </w:rPr>
        <w:t>ряда</w:t>
      </w:r>
      <w:proofErr w:type="spellEnd"/>
    </w:p>
    <w:p w14:paraId="2E261C05" w14:textId="77777777" w:rsidR="008E609E" w:rsidRPr="008E609E" w:rsidRDefault="008E609E" w:rsidP="008E609E">
      <w:pPr>
        <w:pStyle w:val="af8"/>
        <w:spacing w:after="0" w:line="240" w:lineRule="auto"/>
        <w:rPr>
          <w:rFonts w:ascii="Times New Roman" w:hAnsi="Times New Roman" w:cs="Times New Roman"/>
        </w:rPr>
      </w:pPr>
    </w:p>
    <w:p w14:paraId="32B9350E" w14:textId="22AEFCD4" w:rsidR="00E453B3" w:rsidRPr="008E609E" w:rsidRDefault="00E453B3" w:rsidP="00E453B3">
      <w:pPr>
        <w:spacing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question</w:t>
      </w:r>
      <w:r w:rsidR="008E609E" w:rsidRPr="008E609E">
        <w:rPr>
          <w:rFonts w:ascii="Times New Roman" w:hAnsi="Times New Roman" w:cs="Times New Roman"/>
          <w:lang w:val="ru-RU"/>
        </w:rPr>
        <w:t>3</w:t>
      </w:r>
      <w:r w:rsidRPr="008E609E">
        <w:rPr>
          <w:rFonts w:ascii="Times New Roman" w:hAnsi="Times New Roman" w:cs="Times New Roman"/>
          <w:lang w:val="ru-RU"/>
        </w:rPr>
        <w:t>&gt; Для того, чтобы предположить, как изменится масса тела школьников 1 класса, если их рост увеличится на 1 сантиметр целесообразно провести:</w:t>
      </w:r>
    </w:p>
    <w:p w14:paraId="06353B59" w14:textId="77777777" w:rsidR="00E453B3" w:rsidRPr="008E609E" w:rsidRDefault="00E453B3" w:rsidP="00E453B3">
      <w:pPr>
        <w:pStyle w:val="af8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8E609E">
        <w:rPr>
          <w:rFonts w:ascii="Times New Roman" w:hAnsi="Times New Roman" w:cs="Times New Roman"/>
        </w:rPr>
        <w:t>Укрупнение</w:t>
      </w:r>
      <w:proofErr w:type="spellEnd"/>
      <w:r w:rsidRPr="008E609E">
        <w:rPr>
          <w:rFonts w:ascii="Times New Roman" w:hAnsi="Times New Roman" w:cs="Times New Roman"/>
        </w:rPr>
        <w:t xml:space="preserve"> </w:t>
      </w:r>
      <w:proofErr w:type="spellStart"/>
      <w:r w:rsidRPr="008E609E">
        <w:rPr>
          <w:rFonts w:ascii="Times New Roman" w:hAnsi="Times New Roman" w:cs="Times New Roman"/>
        </w:rPr>
        <w:t>периодов</w:t>
      </w:r>
      <w:proofErr w:type="spellEnd"/>
    </w:p>
    <w:p w14:paraId="43326FF7" w14:textId="77777777" w:rsidR="00E453B3" w:rsidRPr="008E609E" w:rsidRDefault="00E453B3" w:rsidP="00E453B3">
      <w:pPr>
        <w:pStyle w:val="af8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8E609E">
        <w:rPr>
          <w:rFonts w:ascii="Times New Roman" w:hAnsi="Times New Roman" w:cs="Times New Roman"/>
        </w:rPr>
        <w:t>Расчет</w:t>
      </w:r>
      <w:proofErr w:type="spellEnd"/>
      <w:r w:rsidRPr="008E609E">
        <w:rPr>
          <w:rFonts w:ascii="Times New Roman" w:hAnsi="Times New Roman" w:cs="Times New Roman"/>
        </w:rPr>
        <w:t xml:space="preserve"> </w:t>
      </w:r>
      <w:proofErr w:type="spellStart"/>
      <w:r w:rsidRPr="008E609E">
        <w:rPr>
          <w:rFonts w:ascii="Times New Roman" w:hAnsi="Times New Roman" w:cs="Times New Roman"/>
        </w:rPr>
        <w:t>скользящей</w:t>
      </w:r>
      <w:proofErr w:type="spellEnd"/>
      <w:r w:rsidRPr="008E609E">
        <w:rPr>
          <w:rFonts w:ascii="Times New Roman" w:hAnsi="Times New Roman" w:cs="Times New Roman"/>
        </w:rPr>
        <w:t xml:space="preserve"> </w:t>
      </w:r>
      <w:proofErr w:type="spellStart"/>
      <w:r w:rsidRPr="008E609E">
        <w:rPr>
          <w:rFonts w:ascii="Times New Roman" w:hAnsi="Times New Roman" w:cs="Times New Roman"/>
        </w:rPr>
        <w:t>средней</w:t>
      </w:r>
      <w:proofErr w:type="spellEnd"/>
    </w:p>
    <w:p w14:paraId="00FE3E23" w14:textId="77777777" w:rsidR="00E453B3" w:rsidRPr="008E609E" w:rsidRDefault="00E453B3" w:rsidP="00E453B3">
      <w:pPr>
        <w:pStyle w:val="af8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8E609E">
        <w:rPr>
          <w:rFonts w:ascii="Times New Roman" w:hAnsi="Times New Roman" w:cs="Times New Roman"/>
        </w:rPr>
        <w:t>Корреляционный</w:t>
      </w:r>
      <w:proofErr w:type="spellEnd"/>
      <w:r w:rsidRPr="008E609E">
        <w:rPr>
          <w:rFonts w:ascii="Times New Roman" w:hAnsi="Times New Roman" w:cs="Times New Roman"/>
        </w:rPr>
        <w:t xml:space="preserve"> </w:t>
      </w:r>
      <w:proofErr w:type="spellStart"/>
      <w:r w:rsidRPr="008E609E">
        <w:rPr>
          <w:rFonts w:ascii="Times New Roman" w:hAnsi="Times New Roman" w:cs="Times New Roman"/>
        </w:rPr>
        <w:t>анализ</w:t>
      </w:r>
      <w:proofErr w:type="spellEnd"/>
    </w:p>
    <w:p w14:paraId="34A26B4E" w14:textId="77777777" w:rsidR="00E453B3" w:rsidRPr="008E609E" w:rsidRDefault="00E453B3" w:rsidP="00E453B3">
      <w:pPr>
        <w:pStyle w:val="af8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8E609E">
        <w:rPr>
          <w:rFonts w:ascii="Times New Roman" w:hAnsi="Times New Roman" w:cs="Times New Roman"/>
        </w:rPr>
        <w:t>Регрессионный</w:t>
      </w:r>
      <w:proofErr w:type="spellEnd"/>
      <w:r w:rsidRPr="008E609E">
        <w:rPr>
          <w:rFonts w:ascii="Times New Roman" w:hAnsi="Times New Roman" w:cs="Times New Roman"/>
        </w:rPr>
        <w:t xml:space="preserve"> </w:t>
      </w:r>
      <w:proofErr w:type="spellStart"/>
      <w:r w:rsidRPr="008E609E">
        <w:rPr>
          <w:rFonts w:ascii="Times New Roman" w:hAnsi="Times New Roman" w:cs="Times New Roman"/>
        </w:rPr>
        <w:t>анализ</w:t>
      </w:r>
      <w:proofErr w:type="spellEnd"/>
    </w:p>
    <w:p w14:paraId="55FB57B8" w14:textId="77777777" w:rsidR="00E453B3" w:rsidRPr="008E609E" w:rsidRDefault="00E453B3" w:rsidP="00E453B3">
      <w:pPr>
        <w:pStyle w:val="af8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8E609E">
        <w:rPr>
          <w:rFonts w:ascii="Times New Roman" w:hAnsi="Times New Roman" w:cs="Times New Roman"/>
        </w:rPr>
        <w:t>Стандартизацию</w:t>
      </w:r>
      <w:proofErr w:type="spellEnd"/>
    </w:p>
    <w:p w14:paraId="070DBED7" w14:textId="77777777" w:rsidR="008E609E" w:rsidRPr="008E609E" w:rsidRDefault="008E609E" w:rsidP="008E609E">
      <w:pPr>
        <w:spacing w:after="0" w:line="240" w:lineRule="auto"/>
        <w:rPr>
          <w:rFonts w:ascii="Times New Roman" w:hAnsi="Times New Roman" w:cs="Times New Roman"/>
        </w:rPr>
      </w:pPr>
    </w:p>
    <w:p w14:paraId="2660FEA8" w14:textId="5CAB8798" w:rsidR="00E453B3" w:rsidRPr="008E609E" w:rsidRDefault="00E453B3" w:rsidP="00E453B3">
      <w:pPr>
        <w:spacing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question</w:t>
      </w:r>
      <w:r w:rsidR="008E609E" w:rsidRPr="008E609E">
        <w:rPr>
          <w:rFonts w:ascii="Times New Roman" w:hAnsi="Times New Roman" w:cs="Times New Roman"/>
          <w:lang w:val="ru-RU"/>
        </w:rPr>
        <w:t>3</w:t>
      </w:r>
      <w:r w:rsidRPr="008E609E">
        <w:rPr>
          <w:rFonts w:ascii="Times New Roman" w:hAnsi="Times New Roman" w:cs="Times New Roman"/>
          <w:lang w:val="ru-RU"/>
        </w:rPr>
        <w:t>&gt; Для расчета фертильности необходимо знать:</w:t>
      </w:r>
    </w:p>
    <w:p w14:paraId="721635DD" w14:textId="77777777" w:rsidR="00E453B3" w:rsidRPr="008E609E" w:rsidRDefault="00E453B3" w:rsidP="00E453B3">
      <w:pPr>
        <w:pStyle w:val="af8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Число родившихся живыми и среднегодовую численность женщин в возрасте 15-49 лет</w:t>
      </w:r>
    </w:p>
    <w:p w14:paraId="591D6063" w14:textId="77777777" w:rsidR="00E453B3" w:rsidRPr="008E609E" w:rsidRDefault="00E453B3" w:rsidP="00E453B3">
      <w:pPr>
        <w:pStyle w:val="af8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 xml:space="preserve">Число родившихся живыми и мертвыми, и среднегодовую численность женщин </w:t>
      </w:r>
    </w:p>
    <w:p w14:paraId="57078E9B" w14:textId="77777777" w:rsidR="00E453B3" w:rsidRPr="008E609E" w:rsidRDefault="00E453B3" w:rsidP="00E453B3">
      <w:pPr>
        <w:pStyle w:val="af8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Число родившихся живыми и мертвыми, и среднегодовую численность женщин в возрасте 15-49 лет</w:t>
      </w:r>
    </w:p>
    <w:p w14:paraId="57F6A593" w14:textId="77777777" w:rsidR="00E453B3" w:rsidRPr="008E609E" w:rsidRDefault="00E453B3" w:rsidP="00E453B3">
      <w:pPr>
        <w:pStyle w:val="af8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 xml:space="preserve">Число родившихся живыми и среднегодовую численность женщин </w:t>
      </w:r>
    </w:p>
    <w:p w14:paraId="2C3AED5E" w14:textId="77777777" w:rsidR="00E453B3" w:rsidRPr="008E609E" w:rsidRDefault="00E453B3" w:rsidP="00E453B3">
      <w:pPr>
        <w:pStyle w:val="af8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Число родившихся живыми и число абортов всего</w:t>
      </w:r>
    </w:p>
    <w:p w14:paraId="3B7DC42F" w14:textId="77777777" w:rsidR="008E609E" w:rsidRPr="008E609E" w:rsidRDefault="008E609E" w:rsidP="008E609E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14:paraId="6BB0F761" w14:textId="3EC9B772" w:rsidR="00E453B3" w:rsidRPr="008E609E" w:rsidRDefault="00E453B3" w:rsidP="00E453B3">
      <w:pPr>
        <w:spacing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question</w:t>
      </w:r>
      <w:r w:rsidR="008E609E" w:rsidRPr="008E609E">
        <w:rPr>
          <w:rFonts w:ascii="Times New Roman" w:hAnsi="Times New Roman" w:cs="Times New Roman"/>
          <w:lang w:val="ru-RU"/>
        </w:rPr>
        <w:t>3</w:t>
      </w:r>
      <w:r w:rsidRPr="008E609E">
        <w:rPr>
          <w:rFonts w:ascii="Times New Roman" w:hAnsi="Times New Roman" w:cs="Times New Roman"/>
          <w:lang w:val="ru-RU"/>
        </w:rPr>
        <w:t>&gt; В Республике Казахстан организация медицинской помощи населению осуществляется:</w:t>
      </w:r>
    </w:p>
    <w:p w14:paraId="7F0F21F8" w14:textId="77777777" w:rsidR="00E453B3" w:rsidRPr="008E609E" w:rsidRDefault="00E453B3" w:rsidP="00E453B3">
      <w:pPr>
        <w:pStyle w:val="af8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Организациями, оказывающими поликлиническую, стационарную и скорую медицинскую помощь</w:t>
      </w:r>
    </w:p>
    <w:p w14:paraId="0297304B" w14:textId="77777777" w:rsidR="00E453B3" w:rsidRPr="008E609E" w:rsidRDefault="00E453B3" w:rsidP="00E453B3">
      <w:pPr>
        <w:pStyle w:val="af8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Организациями, осуществляющими оценку профессиональной подготовленности в области здравоохранения</w:t>
      </w:r>
    </w:p>
    <w:p w14:paraId="7D2450D5" w14:textId="77777777" w:rsidR="00E453B3" w:rsidRPr="008E609E" w:rsidRDefault="00E453B3" w:rsidP="00E453B3">
      <w:pPr>
        <w:pStyle w:val="af8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 xml:space="preserve">Уполномоченным органом в области здравоохранения, органами местного государственного управления здравоохранением </w:t>
      </w:r>
    </w:p>
    <w:p w14:paraId="753E064C" w14:textId="77777777" w:rsidR="00E453B3" w:rsidRPr="008E609E" w:rsidRDefault="00E453B3" w:rsidP="00E453B3">
      <w:pPr>
        <w:pStyle w:val="af8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8E609E">
        <w:rPr>
          <w:rFonts w:ascii="Times New Roman" w:hAnsi="Times New Roman" w:cs="Times New Roman"/>
        </w:rPr>
        <w:t>Правительством</w:t>
      </w:r>
      <w:proofErr w:type="spellEnd"/>
      <w:r w:rsidRPr="008E609E">
        <w:rPr>
          <w:rFonts w:ascii="Times New Roman" w:hAnsi="Times New Roman" w:cs="Times New Roman"/>
        </w:rPr>
        <w:t xml:space="preserve"> и </w:t>
      </w:r>
      <w:proofErr w:type="spellStart"/>
      <w:r w:rsidRPr="008E609E">
        <w:rPr>
          <w:rFonts w:ascii="Times New Roman" w:hAnsi="Times New Roman" w:cs="Times New Roman"/>
        </w:rPr>
        <w:t>местными</w:t>
      </w:r>
      <w:proofErr w:type="spellEnd"/>
      <w:r w:rsidRPr="008E609E">
        <w:rPr>
          <w:rFonts w:ascii="Times New Roman" w:hAnsi="Times New Roman" w:cs="Times New Roman"/>
        </w:rPr>
        <w:t xml:space="preserve"> </w:t>
      </w:r>
      <w:proofErr w:type="spellStart"/>
      <w:r w:rsidRPr="008E609E">
        <w:rPr>
          <w:rFonts w:ascii="Times New Roman" w:hAnsi="Times New Roman" w:cs="Times New Roman"/>
        </w:rPr>
        <w:t>представительными</w:t>
      </w:r>
      <w:proofErr w:type="spellEnd"/>
      <w:r w:rsidRPr="008E609E">
        <w:rPr>
          <w:rFonts w:ascii="Times New Roman" w:hAnsi="Times New Roman" w:cs="Times New Roman"/>
        </w:rPr>
        <w:t xml:space="preserve"> </w:t>
      </w:r>
      <w:proofErr w:type="spellStart"/>
      <w:r w:rsidRPr="008E609E">
        <w:rPr>
          <w:rFonts w:ascii="Times New Roman" w:hAnsi="Times New Roman" w:cs="Times New Roman"/>
        </w:rPr>
        <w:t>органами</w:t>
      </w:r>
      <w:proofErr w:type="spellEnd"/>
    </w:p>
    <w:p w14:paraId="67847962" w14:textId="77777777" w:rsidR="00E453B3" w:rsidRPr="008E609E" w:rsidRDefault="00E453B3" w:rsidP="00E453B3">
      <w:pPr>
        <w:pStyle w:val="af8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 xml:space="preserve">Лицом, осуществляющим деятельность в области здравоохранения независимо от формы собственности </w:t>
      </w:r>
    </w:p>
    <w:p w14:paraId="6B2577EA" w14:textId="77777777" w:rsidR="008E609E" w:rsidRPr="00D1527F" w:rsidRDefault="008E609E" w:rsidP="008E609E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14:paraId="5DEDDEB1" w14:textId="740BA857" w:rsidR="00E453B3" w:rsidRPr="008E609E" w:rsidRDefault="00E453B3" w:rsidP="00E453B3">
      <w:pPr>
        <w:spacing w:line="240" w:lineRule="auto"/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proofErr w:type="gramStart"/>
      <w:r w:rsidRPr="008E609E">
        <w:rPr>
          <w:rFonts w:ascii="Times New Roman" w:hAnsi="Times New Roman" w:cs="Times New Roman"/>
        </w:rPr>
        <w:t>question</w:t>
      </w:r>
      <w:proofErr w:type="gramEnd"/>
      <w:r w:rsidR="008E609E" w:rsidRPr="008E609E">
        <w:rPr>
          <w:rFonts w:ascii="Times New Roman" w:hAnsi="Times New Roman" w:cs="Times New Roman"/>
          <w:lang w:val="ru-RU"/>
        </w:rPr>
        <w:t>3</w:t>
      </w:r>
      <w:r w:rsidRPr="008E609E">
        <w:rPr>
          <w:rFonts w:ascii="Times New Roman" w:hAnsi="Times New Roman" w:cs="Times New Roman"/>
          <w:lang w:val="ru-RU"/>
        </w:rPr>
        <w:t>&gt; Какой вид медицинской помощи оказывается многопрофильными организациями здравоохранения в форме консультативно-диагностической или стационарной медицинской помощи при заболеваниях, требующих специальных методов диагностики, лечения и медицинской реабилитации?</w:t>
      </w:r>
    </w:p>
    <w:p w14:paraId="09850312" w14:textId="77777777" w:rsidR="00E453B3" w:rsidRPr="008E609E" w:rsidRDefault="00E453B3" w:rsidP="00E453B3">
      <w:pPr>
        <w:pStyle w:val="af8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8E609E">
        <w:rPr>
          <w:rFonts w:ascii="Times New Roman" w:hAnsi="Times New Roman" w:cs="Times New Roman"/>
        </w:rPr>
        <w:t>Доврачебная</w:t>
      </w:r>
      <w:proofErr w:type="spellEnd"/>
      <w:r w:rsidRPr="008E609E">
        <w:rPr>
          <w:rFonts w:ascii="Times New Roman" w:hAnsi="Times New Roman" w:cs="Times New Roman"/>
        </w:rPr>
        <w:t xml:space="preserve"> </w:t>
      </w:r>
      <w:proofErr w:type="spellStart"/>
      <w:r w:rsidRPr="008E609E">
        <w:rPr>
          <w:rFonts w:ascii="Times New Roman" w:hAnsi="Times New Roman" w:cs="Times New Roman"/>
        </w:rPr>
        <w:t>медицинская</w:t>
      </w:r>
      <w:proofErr w:type="spellEnd"/>
      <w:r w:rsidRPr="008E609E">
        <w:rPr>
          <w:rFonts w:ascii="Times New Roman" w:hAnsi="Times New Roman" w:cs="Times New Roman"/>
        </w:rPr>
        <w:t xml:space="preserve"> </w:t>
      </w:r>
      <w:proofErr w:type="spellStart"/>
      <w:r w:rsidRPr="008E609E">
        <w:rPr>
          <w:rFonts w:ascii="Times New Roman" w:hAnsi="Times New Roman" w:cs="Times New Roman"/>
        </w:rPr>
        <w:t>помощь</w:t>
      </w:r>
      <w:proofErr w:type="spellEnd"/>
    </w:p>
    <w:p w14:paraId="4ED38A0D" w14:textId="77777777" w:rsidR="00E453B3" w:rsidRPr="008E609E" w:rsidRDefault="00E453B3" w:rsidP="00E453B3">
      <w:pPr>
        <w:pStyle w:val="af8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8E609E">
        <w:rPr>
          <w:rFonts w:ascii="Times New Roman" w:hAnsi="Times New Roman" w:cs="Times New Roman"/>
        </w:rPr>
        <w:t>Квалифицированная</w:t>
      </w:r>
      <w:proofErr w:type="spellEnd"/>
      <w:r w:rsidRPr="008E609E">
        <w:rPr>
          <w:rFonts w:ascii="Times New Roman" w:hAnsi="Times New Roman" w:cs="Times New Roman"/>
        </w:rPr>
        <w:t xml:space="preserve"> </w:t>
      </w:r>
      <w:proofErr w:type="spellStart"/>
      <w:r w:rsidRPr="008E609E">
        <w:rPr>
          <w:rFonts w:ascii="Times New Roman" w:hAnsi="Times New Roman" w:cs="Times New Roman"/>
        </w:rPr>
        <w:t>медицинская</w:t>
      </w:r>
      <w:proofErr w:type="spellEnd"/>
      <w:r w:rsidRPr="008E609E">
        <w:rPr>
          <w:rFonts w:ascii="Times New Roman" w:hAnsi="Times New Roman" w:cs="Times New Roman"/>
        </w:rPr>
        <w:t xml:space="preserve"> </w:t>
      </w:r>
      <w:proofErr w:type="spellStart"/>
      <w:r w:rsidRPr="008E609E">
        <w:rPr>
          <w:rFonts w:ascii="Times New Roman" w:hAnsi="Times New Roman" w:cs="Times New Roman"/>
        </w:rPr>
        <w:t>помощь</w:t>
      </w:r>
      <w:proofErr w:type="spellEnd"/>
    </w:p>
    <w:p w14:paraId="2463FDA0" w14:textId="77777777" w:rsidR="00E453B3" w:rsidRPr="008E609E" w:rsidRDefault="00E453B3" w:rsidP="00E453B3">
      <w:pPr>
        <w:pStyle w:val="af8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8E609E">
        <w:rPr>
          <w:rFonts w:ascii="Times New Roman" w:hAnsi="Times New Roman" w:cs="Times New Roman"/>
        </w:rPr>
        <w:t>Специализированная</w:t>
      </w:r>
      <w:proofErr w:type="spellEnd"/>
      <w:r w:rsidRPr="008E609E">
        <w:rPr>
          <w:rFonts w:ascii="Times New Roman" w:hAnsi="Times New Roman" w:cs="Times New Roman"/>
        </w:rPr>
        <w:t xml:space="preserve"> </w:t>
      </w:r>
      <w:proofErr w:type="spellStart"/>
      <w:r w:rsidRPr="008E609E">
        <w:rPr>
          <w:rFonts w:ascii="Times New Roman" w:hAnsi="Times New Roman" w:cs="Times New Roman"/>
        </w:rPr>
        <w:t>медицинская</w:t>
      </w:r>
      <w:proofErr w:type="spellEnd"/>
      <w:r w:rsidRPr="008E609E">
        <w:rPr>
          <w:rFonts w:ascii="Times New Roman" w:hAnsi="Times New Roman" w:cs="Times New Roman"/>
        </w:rPr>
        <w:t xml:space="preserve"> </w:t>
      </w:r>
      <w:proofErr w:type="spellStart"/>
      <w:r w:rsidRPr="008E609E">
        <w:rPr>
          <w:rFonts w:ascii="Times New Roman" w:hAnsi="Times New Roman" w:cs="Times New Roman"/>
        </w:rPr>
        <w:t>помощь</w:t>
      </w:r>
      <w:proofErr w:type="spellEnd"/>
    </w:p>
    <w:p w14:paraId="2B05A1FE" w14:textId="77777777" w:rsidR="00E453B3" w:rsidRPr="008E609E" w:rsidRDefault="00E453B3" w:rsidP="00E453B3">
      <w:pPr>
        <w:pStyle w:val="af8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8E609E">
        <w:rPr>
          <w:rFonts w:ascii="Times New Roman" w:hAnsi="Times New Roman" w:cs="Times New Roman"/>
        </w:rPr>
        <w:lastRenderedPageBreak/>
        <w:t>Медико-социальная</w:t>
      </w:r>
      <w:proofErr w:type="spellEnd"/>
      <w:r w:rsidRPr="008E609E">
        <w:rPr>
          <w:rFonts w:ascii="Times New Roman" w:hAnsi="Times New Roman" w:cs="Times New Roman"/>
        </w:rPr>
        <w:t xml:space="preserve"> </w:t>
      </w:r>
      <w:proofErr w:type="spellStart"/>
      <w:r w:rsidRPr="008E609E">
        <w:rPr>
          <w:rFonts w:ascii="Times New Roman" w:hAnsi="Times New Roman" w:cs="Times New Roman"/>
        </w:rPr>
        <w:t>помощь</w:t>
      </w:r>
      <w:proofErr w:type="spellEnd"/>
    </w:p>
    <w:p w14:paraId="407027D9" w14:textId="1F629808" w:rsidR="008E609E" w:rsidRPr="008E609E" w:rsidRDefault="00E453B3" w:rsidP="008E609E">
      <w:pPr>
        <w:pStyle w:val="af8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8E609E">
        <w:rPr>
          <w:rFonts w:ascii="Times New Roman" w:hAnsi="Times New Roman" w:cs="Times New Roman"/>
        </w:rPr>
        <w:t>Высокотехнологичные</w:t>
      </w:r>
      <w:proofErr w:type="spellEnd"/>
      <w:r w:rsidRPr="008E609E">
        <w:rPr>
          <w:rFonts w:ascii="Times New Roman" w:hAnsi="Times New Roman" w:cs="Times New Roman"/>
        </w:rPr>
        <w:t xml:space="preserve"> </w:t>
      </w:r>
      <w:proofErr w:type="spellStart"/>
      <w:r w:rsidRPr="008E609E">
        <w:rPr>
          <w:rFonts w:ascii="Times New Roman" w:hAnsi="Times New Roman" w:cs="Times New Roman"/>
        </w:rPr>
        <w:t>медицинские</w:t>
      </w:r>
      <w:proofErr w:type="spellEnd"/>
      <w:r w:rsidRPr="008E609E">
        <w:rPr>
          <w:rFonts w:ascii="Times New Roman" w:hAnsi="Times New Roman" w:cs="Times New Roman"/>
        </w:rPr>
        <w:t xml:space="preserve"> </w:t>
      </w:r>
      <w:proofErr w:type="spellStart"/>
      <w:r w:rsidRPr="008E609E">
        <w:rPr>
          <w:rFonts w:ascii="Times New Roman" w:hAnsi="Times New Roman" w:cs="Times New Roman"/>
        </w:rPr>
        <w:t>услуги</w:t>
      </w:r>
      <w:proofErr w:type="spellEnd"/>
    </w:p>
    <w:p w14:paraId="354CB333" w14:textId="77777777" w:rsidR="008E609E" w:rsidRPr="008E609E" w:rsidRDefault="008E609E" w:rsidP="008E609E">
      <w:pPr>
        <w:rPr>
          <w:rFonts w:ascii="Times New Roman" w:hAnsi="Times New Roman" w:cs="Times New Roman"/>
          <w:lang w:val="kk-KZ"/>
        </w:rPr>
      </w:pPr>
    </w:p>
    <w:p w14:paraId="00FF6B94" w14:textId="5E793B96" w:rsidR="008E609E" w:rsidRPr="008E609E" w:rsidRDefault="008E609E" w:rsidP="008E609E">
      <w:pPr>
        <w:rPr>
          <w:rFonts w:ascii="Times New Roman" w:hAnsi="Times New Roman" w:cs="Times New Roman"/>
          <w:lang w:val="kk-KZ"/>
        </w:rPr>
      </w:pPr>
      <w:r w:rsidRPr="008E609E">
        <w:rPr>
          <w:rStyle w:val="a6"/>
          <w:rFonts w:ascii="Times New Roman" w:eastAsiaTheme="majorEastAsia" w:hAnsi="Times New Roman" w:cs="Times New Roman"/>
          <w:lang w:val="ru-RU"/>
        </w:rPr>
        <w:t>&lt;</w:t>
      </w:r>
      <w:r w:rsidRPr="008E609E">
        <w:rPr>
          <w:rStyle w:val="a6"/>
          <w:rFonts w:ascii="Times New Roman" w:eastAsiaTheme="majorEastAsia" w:hAnsi="Times New Roman" w:cs="Times New Roman"/>
        </w:rPr>
        <w:t>question</w:t>
      </w:r>
      <w:r w:rsidRPr="008E609E">
        <w:rPr>
          <w:rStyle w:val="a6"/>
          <w:rFonts w:ascii="Times New Roman" w:eastAsiaTheme="majorEastAsia" w:hAnsi="Times New Roman" w:cs="Times New Roman"/>
          <w:lang w:val="ru-RU"/>
        </w:rPr>
        <w:t>3&gt;</w:t>
      </w:r>
      <w:r w:rsidRPr="008E609E">
        <w:rPr>
          <w:rFonts w:ascii="Times New Roman" w:hAnsi="Times New Roman" w:cs="Times New Roman"/>
          <w:lang w:val="ru-RU"/>
        </w:rPr>
        <w:t xml:space="preserve"> Что понимается под общей заболеваемостью?</w:t>
      </w:r>
      <w:r w:rsidRPr="008E609E">
        <w:rPr>
          <w:rFonts w:ascii="Times New Roman" w:hAnsi="Times New Roman" w:cs="Times New Roman"/>
          <w:lang w:val="ru-RU"/>
        </w:rPr>
        <w:br/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&gt;Общая заболеваемость — это частота всех случаев заболеваний среди населения за определенный период времени, включая как новые случаи, так и уже существующие.</w:t>
      </w:r>
      <w:r w:rsidRPr="008E609E">
        <w:rPr>
          <w:rFonts w:ascii="Times New Roman" w:hAnsi="Times New Roman" w:cs="Times New Roman"/>
          <w:lang w:val="ru-RU"/>
        </w:rPr>
        <w:br/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&gt;Общая заболеваемость — это частота заболеваний среди всех групп населения, включая хронические и острые заболевания.</w:t>
      </w:r>
      <w:r w:rsidRPr="008E609E">
        <w:rPr>
          <w:rFonts w:ascii="Times New Roman" w:hAnsi="Times New Roman" w:cs="Times New Roman"/>
          <w:lang w:val="ru-RU"/>
        </w:rPr>
        <w:br/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&gt;Общая заболеваемость — это число всех зарегистрированных случаев заболевания за год среди всех возрастных категорий.</w:t>
      </w:r>
      <w:r w:rsidRPr="008E609E">
        <w:rPr>
          <w:rFonts w:ascii="Times New Roman" w:hAnsi="Times New Roman" w:cs="Times New Roman"/>
          <w:lang w:val="ru-RU"/>
        </w:rPr>
        <w:br/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&gt;Общая заболеваемость — это частота заболеваний среди детей и подростков за определенный период.</w:t>
      </w:r>
      <w:r w:rsidRPr="008E609E">
        <w:rPr>
          <w:rFonts w:ascii="Times New Roman" w:hAnsi="Times New Roman" w:cs="Times New Roman"/>
          <w:lang w:val="ru-RU"/>
        </w:rPr>
        <w:br/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&gt;Общая заболеваемость — это количество заболеваний, диагностированных за месяц, среди людей с хроническими заболеваниями.</w:t>
      </w:r>
    </w:p>
    <w:p w14:paraId="61CEAF88" w14:textId="246F40ED" w:rsidR="008E609E" w:rsidRPr="008E609E" w:rsidRDefault="008E609E" w:rsidP="008E609E">
      <w:pPr>
        <w:rPr>
          <w:rFonts w:ascii="Times New Roman" w:hAnsi="Times New Roman" w:cs="Times New Roman"/>
          <w:lang w:val="kk-KZ"/>
        </w:rPr>
      </w:pPr>
      <w:r w:rsidRPr="008E609E">
        <w:rPr>
          <w:rStyle w:val="a6"/>
          <w:rFonts w:ascii="Times New Roman" w:eastAsiaTheme="majorEastAsia" w:hAnsi="Times New Roman" w:cs="Times New Roman"/>
          <w:lang w:val="ru-RU"/>
        </w:rPr>
        <w:t>&lt;</w:t>
      </w:r>
      <w:r w:rsidRPr="008E609E">
        <w:rPr>
          <w:rStyle w:val="a6"/>
          <w:rFonts w:ascii="Times New Roman" w:eastAsiaTheme="majorEastAsia" w:hAnsi="Times New Roman" w:cs="Times New Roman"/>
        </w:rPr>
        <w:t>question</w:t>
      </w:r>
      <w:r w:rsidRPr="008E609E">
        <w:rPr>
          <w:rStyle w:val="a6"/>
          <w:rFonts w:ascii="Times New Roman" w:eastAsiaTheme="majorEastAsia" w:hAnsi="Times New Roman" w:cs="Times New Roman"/>
          <w:lang w:val="ru-RU"/>
        </w:rPr>
        <w:t>3&gt;</w:t>
      </w:r>
      <w:r w:rsidRPr="008E609E">
        <w:rPr>
          <w:rFonts w:ascii="Times New Roman" w:hAnsi="Times New Roman" w:cs="Times New Roman"/>
          <w:lang w:val="ru-RU"/>
        </w:rPr>
        <w:t xml:space="preserve"> Какие из перечисленных факторов НЕ являются источниками получения данных о заболеваемости населения?</w:t>
      </w:r>
      <w:r w:rsidRPr="008E609E">
        <w:rPr>
          <w:rFonts w:ascii="Times New Roman" w:hAnsi="Times New Roman" w:cs="Times New Roman"/>
          <w:lang w:val="ru-RU"/>
        </w:rPr>
        <w:br/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&gt;данные о вакцинопрофилактике в регионе</w:t>
      </w:r>
      <w:r w:rsidRPr="008E609E">
        <w:rPr>
          <w:rFonts w:ascii="Times New Roman" w:hAnsi="Times New Roman" w:cs="Times New Roman"/>
          <w:lang w:val="ru-RU"/>
        </w:rPr>
        <w:br/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&gt;данные регистрации случаев обращаемости в ЛПУ</w:t>
      </w:r>
      <w:r w:rsidRPr="008E609E">
        <w:rPr>
          <w:rFonts w:ascii="Times New Roman" w:hAnsi="Times New Roman" w:cs="Times New Roman"/>
          <w:lang w:val="ru-RU"/>
        </w:rPr>
        <w:br/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&gt;данные регистрации случаев госпитализации</w:t>
      </w:r>
      <w:r w:rsidRPr="008E609E">
        <w:rPr>
          <w:rFonts w:ascii="Times New Roman" w:hAnsi="Times New Roman" w:cs="Times New Roman"/>
          <w:lang w:val="ru-RU"/>
        </w:rPr>
        <w:br/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&gt;данные медицинских осмотров и профилактических осмотров</w:t>
      </w:r>
      <w:r w:rsidRPr="008E609E">
        <w:rPr>
          <w:rFonts w:ascii="Times New Roman" w:hAnsi="Times New Roman" w:cs="Times New Roman"/>
          <w:lang w:val="ru-RU"/>
        </w:rPr>
        <w:br/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&gt;данные анализа причин смерти</w:t>
      </w:r>
    </w:p>
    <w:p w14:paraId="5130D909" w14:textId="77777777" w:rsidR="008E609E" w:rsidRPr="008E609E" w:rsidRDefault="008E609E" w:rsidP="008E609E">
      <w:pPr>
        <w:rPr>
          <w:rFonts w:ascii="Times New Roman" w:hAnsi="Times New Roman" w:cs="Times New Roman"/>
          <w:lang w:val="kk-KZ"/>
        </w:rPr>
      </w:pPr>
    </w:p>
    <w:p w14:paraId="42BF5BCF" w14:textId="6BEFDB75" w:rsidR="008E609E" w:rsidRPr="008E609E" w:rsidRDefault="008E609E" w:rsidP="008E609E">
      <w:pPr>
        <w:rPr>
          <w:rFonts w:ascii="Times New Roman" w:hAnsi="Times New Roman" w:cs="Times New Roman"/>
          <w:lang w:val="kk-KZ"/>
        </w:rPr>
      </w:pPr>
      <w:r w:rsidRPr="008E609E">
        <w:rPr>
          <w:rStyle w:val="a6"/>
          <w:rFonts w:ascii="Times New Roman" w:eastAsiaTheme="majorEastAsia" w:hAnsi="Times New Roman" w:cs="Times New Roman"/>
          <w:lang w:val="ru-RU"/>
        </w:rPr>
        <w:t>&lt;</w:t>
      </w:r>
      <w:r w:rsidRPr="008E609E">
        <w:rPr>
          <w:rStyle w:val="a6"/>
          <w:rFonts w:ascii="Times New Roman" w:eastAsiaTheme="majorEastAsia" w:hAnsi="Times New Roman" w:cs="Times New Roman"/>
        </w:rPr>
        <w:t>question</w:t>
      </w:r>
      <w:r w:rsidRPr="008E609E">
        <w:rPr>
          <w:rStyle w:val="a6"/>
          <w:rFonts w:ascii="Times New Roman" w:eastAsiaTheme="majorEastAsia" w:hAnsi="Times New Roman" w:cs="Times New Roman"/>
          <w:lang w:val="ru-RU"/>
        </w:rPr>
        <w:t>3&gt;</w:t>
      </w:r>
      <w:r w:rsidRPr="008E609E">
        <w:rPr>
          <w:rFonts w:ascii="Times New Roman" w:hAnsi="Times New Roman" w:cs="Times New Roman"/>
          <w:lang w:val="ru-RU"/>
        </w:rPr>
        <w:t xml:space="preserve"> Влияние доступности медицинской помощи на обращаемость населения заключается в:</w:t>
      </w:r>
      <w:r w:rsidRPr="008E609E">
        <w:rPr>
          <w:rFonts w:ascii="Times New Roman" w:hAnsi="Times New Roman" w:cs="Times New Roman"/>
          <w:lang w:val="ru-RU"/>
        </w:rPr>
        <w:br/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&gt;повышении числа случаев обращения за медицинской помощью, особенно среди социально уязвимых групп населения</w:t>
      </w:r>
      <w:r w:rsidRPr="008E609E">
        <w:rPr>
          <w:rFonts w:ascii="Times New Roman" w:hAnsi="Times New Roman" w:cs="Times New Roman"/>
          <w:lang w:val="ru-RU"/>
        </w:rPr>
        <w:br/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&gt;уменьшении количества заболеваний среди молодежи, так как медицинская помощь становится более доступной</w:t>
      </w:r>
      <w:r w:rsidRPr="008E609E">
        <w:rPr>
          <w:rFonts w:ascii="Times New Roman" w:hAnsi="Times New Roman" w:cs="Times New Roman"/>
          <w:lang w:val="ru-RU"/>
        </w:rPr>
        <w:br/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&gt;повышении качества медицинской помощи, что приводит к снижению количества заболевших</w:t>
      </w:r>
      <w:r w:rsidRPr="008E609E">
        <w:rPr>
          <w:rFonts w:ascii="Times New Roman" w:hAnsi="Times New Roman" w:cs="Times New Roman"/>
          <w:lang w:val="ru-RU"/>
        </w:rPr>
        <w:br/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&gt;увеличении частоты хронических заболеваний в населении</w:t>
      </w:r>
      <w:r w:rsidRPr="008E609E">
        <w:rPr>
          <w:rFonts w:ascii="Times New Roman" w:hAnsi="Times New Roman" w:cs="Times New Roman"/>
          <w:lang w:val="ru-RU"/>
        </w:rPr>
        <w:br/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&gt;изменении клинической картины заболеваний среди различных возрастных групп населения</w:t>
      </w:r>
    </w:p>
    <w:p w14:paraId="4231E14D" w14:textId="3246DC68" w:rsidR="008E609E" w:rsidRPr="008E609E" w:rsidRDefault="008E609E" w:rsidP="008E609E">
      <w:pPr>
        <w:rPr>
          <w:rFonts w:ascii="Times New Roman" w:hAnsi="Times New Roman" w:cs="Times New Roman"/>
          <w:lang w:val="kk-KZ"/>
        </w:rPr>
      </w:pPr>
      <w:r w:rsidRPr="008E609E">
        <w:rPr>
          <w:rStyle w:val="a6"/>
          <w:rFonts w:ascii="Times New Roman" w:eastAsiaTheme="majorEastAsia" w:hAnsi="Times New Roman" w:cs="Times New Roman"/>
          <w:lang w:val="ru-RU"/>
        </w:rPr>
        <w:t>&lt;</w:t>
      </w:r>
      <w:r w:rsidRPr="008E609E">
        <w:rPr>
          <w:rStyle w:val="a6"/>
          <w:rFonts w:ascii="Times New Roman" w:eastAsiaTheme="majorEastAsia" w:hAnsi="Times New Roman" w:cs="Times New Roman"/>
        </w:rPr>
        <w:t>question</w:t>
      </w:r>
      <w:r w:rsidRPr="008E609E">
        <w:rPr>
          <w:rStyle w:val="a6"/>
          <w:rFonts w:ascii="Times New Roman" w:eastAsiaTheme="majorEastAsia" w:hAnsi="Times New Roman" w:cs="Times New Roman"/>
          <w:lang w:val="ru-RU"/>
        </w:rPr>
        <w:t>3&gt;</w:t>
      </w:r>
      <w:r w:rsidRPr="008E609E">
        <w:rPr>
          <w:rFonts w:ascii="Times New Roman" w:hAnsi="Times New Roman" w:cs="Times New Roman"/>
          <w:lang w:val="ru-RU"/>
        </w:rPr>
        <w:t xml:space="preserve"> В каком случае показатель заболеваемости </w:t>
      </w:r>
      <w:r w:rsidR="00135E58" w:rsidRPr="008E609E">
        <w:rPr>
          <w:rFonts w:ascii="Times New Roman" w:hAnsi="Times New Roman" w:cs="Times New Roman"/>
          <w:lang w:val="ru-RU"/>
        </w:rPr>
        <w:t xml:space="preserve">НЕ </w:t>
      </w:r>
      <w:r w:rsidRPr="008E609E">
        <w:rPr>
          <w:rFonts w:ascii="Times New Roman" w:hAnsi="Times New Roman" w:cs="Times New Roman"/>
          <w:lang w:val="ru-RU"/>
        </w:rPr>
        <w:t>может быть использован для оценки уровня здоровья населения?</w:t>
      </w:r>
      <w:r w:rsidRPr="008E609E">
        <w:rPr>
          <w:rFonts w:ascii="Times New Roman" w:hAnsi="Times New Roman" w:cs="Times New Roman"/>
          <w:lang w:val="ru-RU"/>
        </w:rPr>
        <w:br/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&gt;когда данные о заболеваемости не учитывают социальные, экономические и экологические факторы, влияющие на здоровье</w:t>
      </w:r>
      <w:r w:rsidRPr="008E609E">
        <w:rPr>
          <w:rFonts w:ascii="Times New Roman" w:hAnsi="Times New Roman" w:cs="Times New Roman"/>
          <w:lang w:val="ru-RU"/>
        </w:rPr>
        <w:br/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&gt;когда данные о заболеваемости собраны на основе международных стандартов, а не местных</w:t>
      </w:r>
      <w:r w:rsidRPr="008E609E">
        <w:rPr>
          <w:rFonts w:ascii="Times New Roman" w:hAnsi="Times New Roman" w:cs="Times New Roman"/>
          <w:lang w:val="ru-RU"/>
        </w:rPr>
        <w:br/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 xml:space="preserve">&gt;когда заболеваемость учитывает только инфекционные заболевания без </w:t>
      </w:r>
      <w:r w:rsidRPr="008E609E">
        <w:rPr>
          <w:rFonts w:ascii="Times New Roman" w:hAnsi="Times New Roman" w:cs="Times New Roman"/>
          <w:lang w:val="ru-RU"/>
        </w:rPr>
        <w:lastRenderedPageBreak/>
        <w:t>хронических заболеваний</w:t>
      </w:r>
      <w:r w:rsidRPr="008E609E">
        <w:rPr>
          <w:rFonts w:ascii="Times New Roman" w:hAnsi="Times New Roman" w:cs="Times New Roman"/>
          <w:lang w:val="ru-RU"/>
        </w:rPr>
        <w:br/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 xml:space="preserve">&gt;когда показатели заболеваемости основаны исключительно на данных об обращаемости в </w:t>
      </w:r>
      <w:r w:rsidRPr="008E609E">
        <w:rPr>
          <w:rFonts w:ascii="Times New Roman" w:hAnsi="Times New Roman" w:cs="Times New Roman"/>
          <w:lang w:val="kk-KZ"/>
        </w:rPr>
        <w:t>ЛПУ</w:t>
      </w:r>
      <w:r w:rsidRPr="008E609E">
        <w:rPr>
          <w:rFonts w:ascii="Times New Roman" w:hAnsi="Times New Roman" w:cs="Times New Roman"/>
          <w:lang w:val="ru-RU"/>
        </w:rPr>
        <w:t>, без учета госпитализаций</w:t>
      </w:r>
      <w:r w:rsidRPr="008E609E">
        <w:rPr>
          <w:rFonts w:ascii="Times New Roman" w:hAnsi="Times New Roman" w:cs="Times New Roman"/>
          <w:lang w:val="ru-RU"/>
        </w:rPr>
        <w:br/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&gt;когда данные о заболеваемости не включают возрастно-гендерную характеристику</w:t>
      </w:r>
    </w:p>
    <w:p w14:paraId="0E9D1D4B" w14:textId="77777777" w:rsidR="008E609E" w:rsidRPr="008E609E" w:rsidRDefault="008E609E" w:rsidP="008E609E">
      <w:pPr>
        <w:rPr>
          <w:rFonts w:ascii="Times New Roman" w:hAnsi="Times New Roman" w:cs="Times New Roman"/>
          <w:lang w:val="kk-KZ"/>
        </w:rPr>
      </w:pPr>
    </w:p>
    <w:p w14:paraId="3C798350" w14:textId="6F47D0FD" w:rsidR="008E609E" w:rsidRPr="008E609E" w:rsidRDefault="008E609E" w:rsidP="008E609E">
      <w:pPr>
        <w:rPr>
          <w:rFonts w:ascii="Times New Roman" w:hAnsi="Times New Roman" w:cs="Times New Roman"/>
          <w:lang w:val="ru-RU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question</w:t>
      </w:r>
      <w:r w:rsidRPr="008E609E">
        <w:rPr>
          <w:rFonts w:ascii="Times New Roman" w:hAnsi="Times New Roman" w:cs="Times New Roman"/>
          <w:lang w:val="ru-RU"/>
        </w:rPr>
        <w:t xml:space="preserve">3&gt; Что является основной задачей использования Международной классификации болезней (МКБ) в статистике заболеваемости? </w:t>
      </w:r>
    </w:p>
    <w:p w14:paraId="1CAF6F54" w14:textId="77777777" w:rsidR="008E609E" w:rsidRPr="008E609E" w:rsidRDefault="008E609E" w:rsidP="008E609E">
      <w:pPr>
        <w:rPr>
          <w:rFonts w:ascii="Times New Roman" w:hAnsi="Times New Roman" w:cs="Times New Roman"/>
          <w:lang w:val="kk-KZ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&gt;сгруппировать однотипные заболевания для анализа и прогнозирования 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 xml:space="preserve">&gt;использовать классификацию для отчетности по инфекционным заболеваниям </w:t>
      </w:r>
    </w:p>
    <w:p w14:paraId="114EA623" w14:textId="77777777" w:rsidR="008E609E" w:rsidRPr="008E609E" w:rsidRDefault="008E609E" w:rsidP="008E609E">
      <w:pPr>
        <w:rPr>
          <w:rFonts w:ascii="Times New Roman" w:hAnsi="Times New Roman" w:cs="Times New Roman"/>
          <w:lang w:val="kk-KZ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 xml:space="preserve">&gt;собирать данные о распространении болезней в стране для системы здравоохранения </w:t>
      </w:r>
    </w:p>
    <w:p w14:paraId="11483E2C" w14:textId="77777777" w:rsidR="008E609E" w:rsidRPr="008E609E" w:rsidRDefault="008E609E" w:rsidP="008E609E">
      <w:pPr>
        <w:rPr>
          <w:rFonts w:ascii="Times New Roman" w:hAnsi="Times New Roman" w:cs="Times New Roman"/>
          <w:lang w:val="kk-KZ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 xml:space="preserve">&gt;производить классификацию заболеваний по тяжести для пакетов медицинских услуг </w:t>
      </w:r>
    </w:p>
    <w:p w14:paraId="1B85CCF8" w14:textId="77777777" w:rsidR="008E609E" w:rsidRPr="008E609E" w:rsidRDefault="008E609E" w:rsidP="008E609E">
      <w:pPr>
        <w:rPr>
          <w:rFonts w:ascii="Times New Roman" w:hAnsi="Times New Roman" w:cs="Times New Roman"/>
          <w:lang w:val="kk-KZ"/>
        </w:rPr>
      </w:pPr>
      <w:r w:rsidRPr="008E609E">
        <w:rPr>
          <w:rFonts w:ascii="Times New Roman" w:hAnsi="Times New Roman" w:cs="Times New Roman"/>
          <w:lang w:val="ru-RU"/>
        </w:rPr>
        <w:t>&lt;</w:t>
      </w:r>
      <w:r w:rsidRPr="008E609E">
        <w:rPr>
          <w:rFonts w:ascii="Times New Roman" w:hAnsi="Times New Roman" w:cs="Times New Roman"/>
        </w:rPr>
        <w:t>variant</w:t>
      </w:r>
      <w:r w:rsidRPr="008E609E">
        <w:rPr>
          <w:rFonts w:ascii="Times New Roman" w:hAnsi="Times New Roman" w:cs="Times New Roman"/>
          <w:lang w:val="ru-RU"/>
        </w:rPr>
        <w:t>&gt;определять лечение заболеваний в рамках глобальных программ</w:t>
      </w:r>
    </w:p>
    <w:p w14:paraId="7714F54C" w14:textId="77777777" w:rsidR="008E609E" w:rsidRPr="008E609E" w:rsidRDefault="008E609E" w:rsidP="008E609E">
      <w:pPr>
        <w:pStyle w:val="aff2"/>
        <w:spacing w:before="0" w:beforeAutospacing="0" w:after="0" w:afterAutospacing="0"/>
        <w:rPr>
          <w:lang w:val="kk-KZ"/>
        </w:rPr>
      </w:pPr>
    </w:p>
    <w:p w14:paraId="7A134F14" w14:textId="31295FD0" w:rsidR="008E609E" w:rsidRPr="008E609E" w:rsidRDefault="008E609E" w:rsidP="008E609E">
      <w:pPr>
        <w:pStyle w:val="aff2"/>
        <w:spacing w:before="0" w:beforeAutospacing="0" w:after="0" w:afterAutospacing="0"/>
        <w:rPr>
          <w:lang w:val="kk-KZ"/>
        </w:rPr>
      </w:pPr>
      <w:r w:rsidRPr="008E609E">
        <w:t xml:space="preserve">&lt;question3&gt; Каков основной источник финансирования ОСМС в Республике Казахстан? </w:t>
      </w:r>
    </w:p>
    <w:p w14:paraId="51CDB6D0" w14:textId="77777777" w:rsidR="008E609E" w:rsidRPr="008E609E" w:rsidRDefault="008E609E" w:rsidP="008E609E">
      <w:pPr>
        <w:pStyle w:val="aff2"/>
        <w:spacing w:before="0" w:beforeAutospacing="0" w:after="0" w:afterAutospacing="0"/>
        <w:rPr>
          <w:lang w:val="kk-KZ"/>
        </w:rPr>
      </w:pPr>
      <w:r w:rsidRPr="008E609E">
        <w:t>&lt;</w:t>
      </w:r>
      <w:proofErr w:type="spellStart"/>
      <w:r w:rsidRPr="008E609E">
        <w:t>variant</w:t>
      </w:r>
      <w:proofErr w:type="spellEnd"/>
      <w:r w:rsidRPr="008E609E">
        <w:t>&gt;страховые взносы работающих граждан и работодателей &lt;</w:t>
      </w:r>
      <w:proofErr w:type="spellStart"/>
      <w:r w:rsidRPr="008E609E">
        <w:t>variant</w:t>
      </w:r>
      <w:proofErr w:type="spellEnd"/>
      <w:r w:rsidRPr="008E609E">
        <w:t xml:space="preserve">&gt;государственные субсидии на медицинские услуги </w:t>
      </w:r>
    </w:p>
    <w:p w14:paraId="5BEB2FD7" w14:textId="77777777" w:rsidR="008E609E" w:rsidRPr="008E609E" w:rsidRDefault="008E609E" w:rsidP="008E609E">
      <w:pPr>
        <w:pStyle w:val="aff2"/>
        <w:spacing w:before="0" w:beforeAutospacing="0" w:after="0" w:afterAutospacing="0"/>
        <w:rPr>
          <w:lang w:val="kk-KZ"/>
        </w:rPr>
      </w:pPr>
      <w:r w:rsidRPr="008E609E">
        <w:t>&lt;</w:t>
      </w:r>
      <w:proofErr w:type="spellStart"/>
      <w:r w:rsidRPr="008E609E">
        <w:t>variant</w:t>
      </w:r>
      <w:proofErr w:type="spellEnd"/>
      <w:r w:rsidRPr="008E609E">
        <w:t>&gt;финансирование через пенсионные накопления граждан &lt;</w:t>
      </w:r>
      <w:proofErr w:type="spellStart"/>
      <w:r w:rsidRPr="008E609E">
        <w:t>variant</w:t>
      </w:r>
      <w:proofErr w:type="spellEnd"/>
      <w:r w:rsidRPr="008E609E">
        <w:t xml:space="preserve">&gt;финансирование из бюджета местных властей </w:t>
      </w:r>
    </w:p>
    <w:p w14:paraId="6897229F" w14:textId="77777777" w:rsidR="008E609E" w:rsidRPr="008E609E" w:rsidRDefault="008E609E" w:rsidP="008E609E">
      <w:pPr>
        <w:pStyle w:val="aff2"/>
        <w:spacing w:before="0" w:beforeAutospacing="0" w:after="0" w:afterAutospacing="0"/>
        <w:rPr>
          <w:lang w:val="kk-KZ"/>
        </w:rPr>
      </w:pPr>
      <w:r w:rsidRPr="008E609E">
        <w:t>&lt;</w:t>
      </w:r>
      <w:proofErr w:type="spellStart"/>
      <w:r w:rsidRPr="008E609E">
        <w:t>variant</w:t>
      </w:r>
      <w:proofErr w:type="spellEnd"/>
      <w:r w:rsidRPr="008E609E">
        <w:t>&gt;пожертвования граждан на развитие медицинских учреждений</w:t>
      </w:r>
    </w:p>
    <w:p w14:paraId="09180D99" w14:textId="77777777" w:rsidR="008E609E" w:rsidRPr="008E609E" w:rsidRDefault="008E609E" w:rsidP="008E609E">
      <w:pPr>
        <w:pStyle w:val="aff2"/>
        <w:spacing w:before="0" w:beforeAutospacing="0" w:after="0" w:afterAutospacing="0"/>
        <w:rPr>
          <w:lang w:val="kk-KZ"/>
        </w:rPr>
      </w:pPr>
    </w:p>
    <w:p w14:paraId="7ACE6645" w14:textId="1B4D899A" w:rsidR="008E609E" w:rsidRPr="008E609E" w:rsidRDefault="008E609E" w:rsidP="008E609E">
      <w:pPr>
        <w:pStyle w:val="aff2"/>
        <w:spacing w:before="0" w:beforeAutospacing="0" w:after="0" w:afterAutospacing="0"/>
        <w:rPr>
          <w:lang w:val="kk-KZ"/>
        </w:rPr>
      </w:pPr>
      <w:r w:rsidRPr="008E609E">
        <w:t xml:space="preserve">&lt;question3&gt; Какое влияние оказывает ОСМС на доступ граждан к медицинским услугам в Казахстане? </w:t>
      </w:r>
    </w:p>
    <w:p w14:paraId="5B364E0A" w14:textId="77777777" w:rsidR="008E609E" w:rsidRPr="008E609E" w:rsidRDefault="008E609E" w:rsidP="008E609E">
      <w:pPr>
        <w:pStyle w:val="aff2"/>
        <w:spacing w:before="0" w:beforeAutospacing="0" w:after="0" w:afterAutospacing="0"/>
        <w:rPr>
          <w:lang w:val="kk-KZ"/>
        </w:rPr>
      </w:pPr>
      <w:r w:rsidRPr="008E609E">
        <w:t>&lt;</w:t>
      </w:r>
      <w:proofErr w:type="spellStart"/>
      <w:r w:rsidRPr="008E609E">
        <w:t>variant</w:t>
      </w:r>
      <w:proofErr w:type="spellEnd"/>
      <w:r w:rsidRPr="008E609E">
        <w:t xml:space="preserve">&gt;увеличивает доступность и разнообразие медицинских услуг через систему страхования </w:t>
      </w:r>
    </w:p>
    <w:p w14:paraId="4D5CC1E7" w14:textId="77777777" w:rsidR="008E609E" w:rsidRPr="008E609E" w:rsidRDefault="008E609E" w:rsidP="008E609E">
      <w:pPr>
        <w:pStyle w:val="aff2"/>
        <w:spacing w:before="0" w:beforeAutospacing="0" w:after="0" w:afterAutospacing="0"/>
        <w:rPr>
          <w:lang w:val="kk-KZ"/>
        </w:rPr>
      </w:pPr>
      <w:r w:rsidRPr="008E609E">
        <w:t>&lt;</w:t>
      </w:r>
      <w:proofErr w:type="spellStart"/>
      <w:r w:rsidRPr="008E609E">
        <w:t>variant</w:t>
      </w:r>
      <w:proofErr w:type="spellEnd"/>
      <w:r w:rsidRPr="008E609E">
        <w:t xml:space="preserve">&gt;ограничивает доступность медицинских услуг в зависимости от уровня дохода </w:t>
      </w:r>
    </w:p>
    <w:p w14:paraId="7A87A6D0" w14:textId="77777777" w:rsidR="008E609E" w:rsidRPr="008E609E" w:rsidRDefault="008E609E" w:rsidP="008E609E">
      <w:pPr>
        <w:pStyle w:val="aff2"/>
        <w:spacing w:before="0" w:beforeAutospacing="0" w:after="0" w:afterAutospacing="0"/>
        <w:rPr>
          <w:lang w:val="kk-KZ"/>
        </w:rPr>
      </w:pPr>
      <w:r w:rsidRPr="008E609E">
        <w:t>&lt;</w:t>
      </w:r>
      <w:proofErr w:type="spellStart"/>
      <w:r w:rsidRPr="008E609E">
        <w:t>variant</w:t>
      </w:r>
      <w:proofErr w:type="spellEnd"/>
      <w:r w:rsidRPr="008E609E">
        <w:t xml:space="preserve">&gt;не влияет на доступность услуг, так как предоставляет только экстренную медицинскую помощь </w:t>
      </w:r>
    </w:p>
    <w:p w14:paraId="411768FB" w14:textId="77777777" w:rsidR="008E609E" w:rsidRPr="008E609E" w:rsidRDefault="008E609E" w:rsidP="008E609E">
      <w:pPr>
        <w:pStyle w:val="aff2"/>
        <w:spacing w:before="0" w:beforeAutospacing="0" w:after="0" w:afterAutospacing="0"/>
        <w:rPr>
          <w:lang w:val="kk-KZ"/>
        </w:rPr>
      </w:pPr>
      <w:r w:rsidRPr="008E609E">
        <w:t>&lt;</w:t>
      </w:r>
      <w:proofErr w:type="spellStart"/>
      <w:r w:rsidRPr="008E609E">
        <w:t>variant</w:t>
      </w:r>
      <w:proofErr w:type="spellEnd"/>
      <w:r w:rsidRPr="008E609E">
        <w:t xml:space="preserve">&gt;обеспечивает бесплатное медицинское обслуживание только в государственных клиниках </w:t>
      </w:r>
    </w:p>
    <w:p w14:paraId="3A2342EB" w14:textId="77777777" w:rsidR="008E609E" w:rsidRPr="008E609E" w:rsidRDefault="008E609E" w:rsidP="008E609E">
      <w:pPr>
        <w:pStyle w:val="aff2"/>
        <w:spacing w:before="0" w:beforeAutospacing="0" w:after="0" w:afterAutospacing="0"/>
        <w:rPr>
          <w:lang w:val="kk-KZ"/>
        </w:rPr>
      </w:pPr>
      <w:r w:rsidRPr="008E609E">
        <w:t>&lt;</w:t>
      </w:r>
      <w:proofErr w:type="spellStart"/>
      <w:r w:rsidRPr="008E609E">
        <w:t>variant</w:t>
      </w:r>
      <w:proofErr w:type="spellEnd"/>
      <w:r w:rsidRPr="008E609E">
        <w:t>&gt;позволяет получить медицинские услуги за счет частных медицинских компаний</w:t>
      </w:r>
    </w:p>
    <w:p w14:paraId="75CB1420" w14:textId="77777777" w:rsidR="008E609E" w:rsidRPr="008E609E" w:rsidRDefault="008E609E" w:rsidP="008E609E">
      <w:pPr>
        <w:pStyle w:val="aff2"/>
        <w:spacing w:before="0" w:beforeAutospacing="0" w:after="0" w:afterAutospacing="0"/>
        <w:rPr>
          <w:lang w:val="kk-KZ"/>
        </w:rPr>
      </w:pPr>
    </w:p>
    <w:p w14:paraId="0ACFF8E7" w14:textId="08A4A706" w:rsidR="008E609E" w:rsidRPr="008E609E" w:rsidRDefault="008E609E" w:rsidP="008E609E">
      <w:pPr>
        <w:pStyle w:val="aff2"/>
        <w:spacing w:before="0" w:beforeAutospacing="0" w:after="0" w:afterAutospacing="0"/>
        <w:rPr>
          <w:lang w:val="kk-KZ"/>
        </w:rPr>
      </w:pPr>
      <w:r w:rsidRPr="008E609E">
        <w:t xml:space="preserve">&lt;question3&gt; В медицинскую организацию поступила информация о повышении заболеваемости инфекционным заболеванием в регионе. Какие действия должна </w:t>
      </w:r>
      <w:r w:rsidRPr="008E609E">
        <w:lastRenderedPageBreak/>
        <w:t>предпринять организация здравоохранения для предотвращения дальнейшего распространения заболевания?</w:t>
      </w:r>
    </w:p>
    <w:p w14:paraId="678C7156" w14:textId="77777777" w:rsidR="008E609E" w:rsidRPr="008E609E" w:rsidRDefault="008E609E" w:rsidP="008E609E">
      <w:pPr>
        <w:pStyle w:val="aff2"/>
        <w:spacing w:before="0" w:beforeAutospacing="0" w:after="0" w:afterAutospacing="0"/>
        <w:rPr>
          <w:lang w:val="kk-KZ"/>
        </w:rPr>
      </w:pPr>
      <w:r w:rsidRPr="008E609E">
        <w:t>&lt;</w:t>
      </w:r>
      <w:proofErr w:type="spellStart"/>
      <w:r w:rsidRPr="008E609E">
        <w:t>variant</w:t>
      </w:r>
      <w:proofErr w:type="spellEnd"/>
      <w:r w:rsidRPr="008E609E">
        <w:t xml:space="preserve">&gt;провести эпидемиологическое расследование, установить карантинные меры и информировать население о профилактике </w:t>
      </w:r>
    </w:p>
    <w:p w14:paraId="11E4CBA8" w14:textId="77777777" w:rsidR="008E609E" w:rsidRPr="008E609E" w:rsidRDefault="008E609E" w:rsidP="008E609E">
      <w:pPr>
        <w:pStyle w:val="aff2"/>
        <w:spacing w:before="0" w:beforeAutospacing="0" w:after="0" w:afterAutospacing="0"/>
        <w:rPr>
          <w:lang w:val="kk-KZ"/>
        </w:rPr>
      </w:pPr>
      <w:r w:rsidRPr="008E609E">
        <w:t>&lt;</w:t>
      </w:r>
      <w:proofErr w:type="spellStart"/>
      <w:r w:rsidRPr="008E609E">
        <w:t>variant</w:t>
      </w:r>
      <w:proofErr w:type="spellEnd"/>
      <w:r w:rsidRPr="008E609E">
        <w:t xml:space="preserve">&gt;рекомендовать населению воздерживаться от посещения медицинских учреждений и не обращаться за помощью </w:t>
      </w:r>
    </w:p>
    <w:p w14:paraId="1165B697" w14:textId="77777777" w:rsidR="008E609E" w:rsidRPr="008E609E" w:rsidRDefault="008E609E" w:rsidP="008E609E">
      <w:pPr>
        <w:pStyle w:val="aff2"/>
        <w:spacing w:before="0" w:beforeAutospacing="0" w:after="0" w:afterAutospacing="0"/>
        <w:rPr>
          <w:lang w:val="kk-KZ"/>
        </w:rPr>
      </w:pPr>
      <w:r w:rsidRPr="008E609E">
        <w:t>&lt;</w:t>
      </w:r>
      <w:proofErr w:type="spellStart"/>
      <w:r w:rsidRPr="008E609E">
        <w:t>variant</w:t>
      </w:r>
      <w:proofErr w:type="spellEnd"/>
      <w:r w:rsidRPr="008E609E">
        <w:t xml:space="preserve">&gt;провести диагностику и лечение только среди заболевших, без дополнительной профилактики </w:t>
      </w:r>
    </w:p>
    <w:p w14:paraId="061A6812" w14:textId="77777777" w:rsidR="008E609E" w:rsidRPr="008E609E" w:rsidRDefault="008E609E" w:rsidP="008E609E">
      <w:pPr>
        <w:pStyle w:val="aff2"/>
        <w:spacing w:before="0" w:beforeAutospacing="0" w:after="0" w:afterAutospacing="0"/>
        <w:rPr>
          <w:lang w:val="kk-KZ"/>
        </w:rPr>
      </w:pPr>
      <w:r w:rsidRPr="008E609E">
        <w:t>&lt;</w:t>
      </w:r>
      <w:proofErr w:type="spellStart"/>
      <w:r w:rsidRPr="008E609E">
        <w:t>variant</w:t>
      </w:r>
      <w:proofErr w:type="spellEnd"/>
      <w:r w:rsidRPr="008E609E">
        <w:t xml:space="preserve">&gt;отправить больных на амбулаторное лечение, не принимая дополнительных мер </w:t>
      </w:r>
    </w:p>
    <w:p w14:paraId="3E172A45" w14:textId="77777777" w:rsidR="008E609E" w:rsidRPr="008E609E" w:rsidRDefault="008E609E" w:rsidP="008E609E">
      <w:pPr>
        <w:pStyle w:val="aff2"/>
        <w:spacing w:before="0" w:beforeAutospacing="0" w:after="0" w:afterAutospacing="0"/>
      </w:pPr>
      <w:r w:rsidRPr="008E609E">
        <w:t>&lt;</w:t>
      </w:r>
      <w:proofErr w:type="spellStart"/>
      <w:r w:rsidRPr="008E609E">
        <w:t>variant</w:t>
      </w:r>
      <w:proofErr w:type="spellEnd"/>
      <w:r w:rsidRPr="008E609E">
        <w:t>&gt;только ограничить поездки в регион, не принимая других мер</w:t>
      </w:r>
    </w:p>
    <w:p w14:paraId="19BD6798" w14:textId="77777777" w:rsidR="008E609E" w:rsidRPr="008E609E" w:rsidRDefault="008E609E" w:rsidP="008E609E">
      <w:pPr>
        <w:pStyle w:val="aff2"/>
        <w:spacing w:before="0" w:beforeAutospacing="0" w:after="0" w:afterAutospacing="0"/>
        <w:rPr>
          <w:lang w:val="kk-KZ"/>
        </w:rPr>
      </w:pPr>
    </w:p>
    <w:p w14:paraId="123BF37C" w14:textId="2FA84EFF" w:rsidR="008E609E" w:rsidRPr="008E609E" w:rsidRDefault="008E609E" w:rsidP="008E609E">
      <w:pPr>
        <w:pStyle w:val="aff2"/>
        <w:spacing w:before="0" w:beforeAutospacing="0" w:after="0" w:afterAutospacing="0"/>
      </w:pPr>
      <w:r w:rsidRPr="008E609E">
        <w:t>&lt;question3&gt; В городе началась эпидемия гриппа. В больницах наблюдается резкий рост количества пациентов. Что является НАИБОЛЕЕ эффективной мерой для борьбы с эпидемией с точки зрения общественного здравоохранения?</w:t>
      </w:r>
    </w:p>
    <w:p w14:paraId="66EB60DB" w14:textId="77777777" w:rsidR="008E609E" w:rsidRPr="008E609E" w:rsidRDefault="008E609E" w:rsidP="008E609E">
      <w:pPr>
        <w:pStyle w:val="aff2"/>
        <w:spacing w:before="0" w:beforeAutospacing="0" w:after="0" w:afterAutospacing="0"/>
      </w:pPr>
      <w:r w:rsidRPr="008E609E">
        <w:t>&lt;</w:t>
      </w:r>
      <w:proofErr w:type="spellStart"/>
      <w:r w:rsidRPr="008E609E">
        <w:t>variant</w:t>
      </w:r>
      <w:proofErr w:type="spellEnd"/>
      <w:r w:rsidRPr="008E609E">
        <w:t xml:space="preserve">&gt;организация массовой вакцинации и соблюдение карантинных мероприятий </w:t>
      </w:r>
    </w:p>
    <w:p w14:paraId="20F8978B" w14:textId="6EEF91B0" w:rsidR="008E609E" w:rsidRPr="008E609E" w:rsidRDefault="008E609E" w:rsidP="008E609E">
      <w:pPr>
        <w:pStyle w:val="aff2"/>
        <w:spacing w:before="0" w:beforeAutospacing="0" w:after="0" w:afterAutospacing="0"/>
        <w:rPr>
          <w:lang w:val="kk-KZ"/>
        </w:rPr>
      </w:pPr>
      <w:r w:rsidRPr="008E609E">
        <w:t>&lt;</w:t>
      </w:r>
      <w:proofErr w:type="spellStart"/>
      <w:r w:rsidRPr="008E609E">
        <w:t>variant</w:t>
      </w:r>
      <w:proofErr w:type="spellEnd"/>
      <w:r w:rsidRPr="008E609E">
        <w:t xml:space="preserve">&gt;ожидание самоуспокоения эпидемии и снижение заболеваемости в природных условиях </w:t>
      </w:r>
    </w:p>
    <w:p w14:paraId="7BDA6B83" w14:textId="77777777" w:rsidR="008E609E" w:rsidRPr="008E609E" w:rsidRDefault="008E609E" w:rsidP="008E609E">
      <w:pPr>
        <w:pStyle w:val="aff2"/>
        <w:spacing w:before="0" w:beforeAutospacing="0" w:after="0" w:afterAutospacing="0"/>
        <w:rPr>
          <w:lang w:val="kk-KZ"/>
        </w:rPr>
      </w:pPr>
      <w:r w:rsidRPr="008E609E">
        <w:t>&lt;</w:t>
      </w:r>
      <w:proofErr w:type="spellStart"/>
      <w:r w:rsidRPr="008E609E">
        <w:t>variant</w:t>
      </w:r>
      <w:proofErr w:type="spellEnd"/>
      <w:r w:rsidRPr="008E609E">
        <w:t xml:space="preserve">&gt;увеличение количества госпитализаций, чтобы уменьшить нагрузку на амбулаторные службы </w:t>
      </w:r>
    </w:p>
    <w:p w14:paraId="055B6D64" w14:textId="77777777" w:rsidR="008E609E" w:rsidRPr="008E609E" w:rsidRDefault="008E609E" w:rsidP="008E609E">
      <w:pPr>
        <w:pStyle w:val="aff2"/>
        <w:spacing w:before="0" w:beforeAutospacing="0" w:after="0" w:afterAutospacing="0"/>
        <w:rPr>
          <w:lang w:val="kk-KZ"/>
        </w:rPr>
      </w:pPr>
      <w:r w:rsidRPr="008E609E">
        <w:t>&lt;</w:t>
      </w:r>
      <w:proofErr w:type="spellStart"/>
      <w:r w:rsidRPr="008E609E">
        <w:t>variant</w:t>
      </w:r>
      <w:proofErr w:type="spellEnd"/>
      <w:r w:rsidRPr="008E609E">
        <w:t xml:space="preserve">&gt;предложение населению игнорировать симптоматику, чтобы избежать паники </w:t>
      </w:r>
    </w:p>
    <w:p w14:paraId="1F803EEA" w14:textId="77777777" w:rsidR="008E609E" w:rsidRPr="008E609E" w:rsidRDefault="008E609E" w:rsidP="008E609E">
      <w:pPr>
        <w:pStyle w:val="aff2"/>
        <w:spacing w:before="0" w:beforeAutospacing="0" w:after="0" w:afterAutospacing="0"/>
      </w:pPr>
      <w:r w:rsidRPr="008E609E">
        <w:t>&lt;</w:t>
      </w:r>
      <w:proofErr w:type="spellStart"/>
      <w:r w:rsidRPr="008E609E">
        <w:t>variant</w:t>
      </w:r>
      <w:proofErr w:type="spellEnd"/>
      <w:r w:rsidRPr="008E609E">
        <w:t>&gt;создание специальных пунктов для выдачи противовирусных препаратов только больным гражданам</w:t>
      </w:r>
    </w:p>
    <w:p w14:paraId="15FA6995" w14:textId="77777777" w:rsidR="008E609E" w:rsidRPr="008E609E" w:rsidRDefault="008E609E" w:rsidP="008E609E">
      <w:pPr>
        <w:pStyle w:val="aff2"/>
        <w:spacing w:before="0" w:beforeAutospacing="0" w:after="0" w:afterAutospacing="0"/>
      </w:pPr>
    </w:p>
    <w:p w14:paraId="42B1330C" w14:textId="77B50EDC" w:rsidR="008E609E" w:rsidRPr="008E609E" w:rsidRDefault="008E609E" w:rsidP="008E609E">
      <w:pPr>
        <w:pStyle w:val="aff2"/>
        <w:spacing w:before="0" w:beforeAutospacing="0" w:after="0" w:afterAutospacing="0"/>
      </w:pPr>
      <w:r w:rsidRPr="008E609E">
        <w:t>&lt;question3&gt; В статистике демографии наблюдается рост показателя естественного прироста населения, что связано с увеличением рождаемости и снижением смертности. Однако, несмотря на это, в городе фиксируется высокая смертность среди работающего населения в возрасте от 30 до 45 лет. Какие факторы следует учитывать для более глубокого анализа данного явления и каких мер следует предпринять для снижения смертности в этой возрастной группе?</w:t>
      </w:r>
    </w:p>
    <w:p w14:paraId="23003CDC" w14:textId="77777777" w:rsidR="008E609E" w:rsidRPr="008E609E" w:rsidRDefault="008E609E" w:rsidP="008E609E">
      <w:pPr>
        <w:pStyle w:val="aff2"/>
        <w:spacing w:before="0" w:beforeAutospacing="0" w:after="0" w:afterAutospacing="0"/>
        <w:jc w:val="both"/>
        <w:rPr>
          <w:lang w:val="kk-KZ"/>
        </w:rPr>
      </w:pPr>
      <w:r w:rsidRPr="008E609E">
        <w:t>&lt;</w:t>
      </w:r>
      <w:proofErr w:type="spellStart"/>
      <w:r w:rsidRPr="008E609E">
        <w:t>variant</w:t>
      </w:r>
      <w:proofErr w:type="spellEnd"/>
      <w:r w:rsidRPr="008E609E">
        <w:t>&gt;Необходимо анализировать социально-экономические условия труда, доступность медицинской помощи, наличие профессиональных заболеваний, а также поведенческие факторы</w:t>
      </w:r>
    </w:p>
    <w:p w14:paraId="5B2B942B" w14:textId="77777777" w:rsidR="008E609E" w:rsidRPr="008E609E" w:rsidRDefault="008E609E" w:rsidP="008E609E">
      <w:pPr>
        <w:pStyle w:val="aff2"/>
        <w:spacing w:before="0" w:beforeAutospacing="0" w:after="0" w:afterAutospacing="0"/>
      </w:pPr>
      <w:r w:rsidRPr="008E609E">
        <w:t>&lt;</w:t>
      </w:r>
      <w:proofErr w:type="spellStart"/>
      <w:r w:rsidRPr="008E609E">
        <w:t>variant</w:t>
      </w:r>
      <w:proofErr w:type="spellEnd"/>
      <w:r w:rsidRPr="008E609E">
        <w:t xml:space="preserve">&gt;Следует сосредоточиться только на уровне доступности медицинских услуг для пожилых людей </w:t>
      </w:r>
    </w:p>
    <w:p w14:paraId="31E02411" w14:textId="77777777" w:rsidR="008E609E" w:rsidRPr="008E609E" w:rsidRDefault="008E609E" w:rsidP="008E609E">
      <w:pPr>
        <w:pStyle w:val="aff2"/>
        <w:spacing w:before="0" w:beforeAutospacing="0" w:after="0" w:afterAutospacing="0"/>
      </w:pPr>
      <w:r w:rsidRPr="008E609E">
        <w:t>&lt;</w:t>
      </w:r>
      <w:proofErr w:type="spellStart"/>
      <w:r w:rsidRPr="008E609E">
        <w:t>variant</w:t>
      </w:r>
      <w:proofErr w:type="spellEnd"/>
      <w:r w:rsidRPr="008E609E">
        <w:t xml:space="preserve">&gt;Основное внимание должно быть уделено только увеличению числа рабочих мест и снижению уровня безработицы </w:t>
      </w:r>
    </w:p>
    <w:p w14:paraId="7ED46FF9" w14:textId="77777777" w:rsidR="008E609E" w:rsidRPr="008E609E" w:rsidRDefault="008E609E" w:rsidP="008E609E">
      <w:pPr>
        <w:pStyle w:val="aff2"/>
        <w:spacing w:before="0" w:beforeAutospacing="0" w:after="0" w:afterAutospacing="0"/>
      </w:pPr>
      <w:r w:rsidRPr="008E609E">
        <w:t>&lt;</w:t>
      </w:r>
      <w:proofErr w:type="spellStart"/>
      <w:r w:rsidRPr="008E609E">
        <w:t>variant</w:t>
      </w:r>
      <w:proofErr w:type="spellEnd"/>
      <w:r w:rsidRPr="008E609E">
        <w:t xml:space="preserve">&gt;Необходимо уменьшить количество профессиональных заболеваний, направив усилия исключительно на увеличение финансирования здравоохранения </w:t>
      </w:r>
    </w:p>
    <w:p w14:paraId="36D88E75" w14:textId="77777777" w:rsidR="008E609E" w:rsidRPr="008E609E" w:rsidRDefault="008E609E" w:rsidP="008E609E">
      <w:pPr>
        <w:pStyle w:val="aff2"/>
        <w:spacing w:before="0" w:beforeAutospacing="0" w:after="0" w:afterAutospacing="0"/>
      </w:pPr>
      <w:r w:rsidRPr="008E609E">
        <w:t>&lt;</w:t>
      </w:r>
      <w:proofErr w:type="spellStart"/>
      <w:r w:rsidRPr="008E609E">
        <w:t>variant</w:t>
      </w:r>
      <w:proofErr w:type="spellEnd"/>
      <w:r w:rsidRPr="008E609E">
        <w:t>&gt;Следует увеличить рождаемость среди женщин с целью сбалансировать показатели возрастной группы</w:t>
      </w:r>
    </w:p>
    <w:p w14:paraId="29B58F71" w14:textId="77777777" w:rsidR="008E609E" w:rsidRPr="008E609E" w:rsidRDefault="008E609E" w:rsidP="00E453B3">
      <w:pPr>
        <w:pStyle w:val="a0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/>
          <w:bCs/>
          <w:lang w:val="ru-RU"/>
        </w:rPr>
      </w:pPr>
    </w:p>
    <w:sectPr w:rsidR="008E609E" w:rsidRPr="008E609E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18DCBC6" w14:textId="77777777" w:rsidR="00301971" w:rsidRDefault="00301971">
      <w:pPr>
        <w:spacing w:line="240" w:lineRule="auto"/>
      </w:pPr>
      <w:r>
        <w:separator/>
      </w:r>
    </w:p>
  </w:endnote>
  <w:endnote w:type="continuationSeparator" w:id="0">
    <w:p w14:paraId="330FE7F3" w14:textId="77777777" w:rsidR="00301971" w:rsidRDefault="003019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 New Roman KZ">
    <w:altName w:val="Times New Roman"/>
    <w:charset w:val="CC"/>
    <w:family w:val="roman"/>
    <w:pitch w:val="variable"/>
    <w:sig w:usb0="00000001" w:usb1="0000387A" w:usb2="0000002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83A3645" w14:textId="77777777" w:rsidR="00301971" w:rsidRDefault="00301971">
      <w:pPr>
        <w:spacing w:after="0"/>
      </w:pPr>
      <w:r>
        <w:separator/>
      </w:r>
    </w:p>
  </w:footnote>
  <w:footnote w:type="continuationSeparator" w:id="0">
    <w:p w14:paraId="4BD8BCC4" w14:textId="77777777" w:rsidR="00301971" w:rsidRDefault="0030197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402" w:type="pct"/>
      <w:tblInd w:w="-416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4439"/>
      <w:gridCol w:w="1179"/>
      <w:gridCol w:w="3717"/>
    </w:tblGrid>
    <w:tr w:rsidR="003E6E16" w:rsidRPr="003E6E16" w14:paraId="1ED9F57A" w14:textId="77777777">
      <w:trPr>
        <w:cantSplit/>
        <w:trHeight w:val="756"/>
      </w:trPr>
      <w:tc>
        <w:tcPr>
          <w:tcW w:w="2377" w:type="pct"/>
          <w:vAlign w:val="center"/>
        </w:tcPr>
        <w:p w14:paraId="1ED9F577" w14:textId="4FC95C93" w:rsidR="003E6E16" w:rsidRDefault="003E6E16">
          <w:pPr>
            <w:pStyle w:val="P19"/>
            <w:rPr>
              <w:rFonts w:ascii="Times New Roman" w:hAnsi="Times New Roman" w:cs="Times New Roman"/>
              <w:b/>
              <w:sz w:val="20"/>
              <w:lang w:val="kk-KZ"/>
            </w:rPr>
          </w:pPr>
        </w:p>
      </w:tc>
      <w:tc>
        <w:tcPr>
          <w:tcW w:w="631" w:type="pct"/>
          <w:vAlign w:val="center"/>
        </w:tcPr>
        <w:p w14:paraId="1ED9F578" w14:textId="0C3C0F97" w:rsidR="003E6E16" w:rsidRDefault="003E6E16">
          <w:pPr>
            <w:pStyle w:val="P19"/>
            <w:rPr>
              <w:rFonts w:ascii="Times New Roman" w:hAnsi="Times New Roman" w:cs="Times New Roman"/>
              <w:b/>
              <w:sz w:val="20"/>
              <w:lang w:val="kk-KZ"/>
            </w:rPr>
          </w:pPr>
        </w:p>
      </w:tc>
      <w:tc>
        <w:tcPr>
          <w:tcW w:w="1991" w:type="pct"/>
          <w:vAlign w:val="center"/>
        </w:tcPr>
        <w:p w14:paraId="1ED9F579" w14:textId="2693B965" w:rsidR="003E6E16" w:rsidRDefault="003E6E16">
          <w:pPr>
            <w:pStyle w:val="P19"/>
            <w:jc w:val="right"/>
            <w:rPr>
              <w:rFonts w:ascii="Times New Roman" w:hAnsi="Times New Roman" w:cs="Times New Roman"/>
              <w:b/>
              <w:sz w:val="20"/>
              <w:lang w:val="kk-KZ"/>
            </w:rPr>
          </w:pPr>
        </w:p>
      </w:tc>
    </w:tr>
  </w:tbl>
  <w:p w14:paraId="1ED9F57B" w14:textId="77777777" w:rsidR="003E6E16" w:rsidRPr="001633B9" w:rsidRDefault="003E6E16">
    <w:pPr>
      <w:pStyle w:val="a9"/>
      <w:rPr>
        <w:lang w:val="ru-RU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0F4A29C9"/>
    <w:multiLevelType w:val="hybridMultilevel"/>
    <w:tmpl w:val="69F2E918"/>
    <w:lvl w:ilvl="0" w:tplc="6384466A">
      <w:start w:val="1"/>
      <w:numFmt w:val="none"/>
      <w:lvlText w:val="&lt;variant&gt;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7705B4A"/>
    <w:multiLevelType w:val="hybridMultilevel"/>
    <w:tmpl w:val="D6E6B0B6"/>
    <w:lvl w:ilvl="0" w:tplc="6384466A">
      <w:start w:val="1"/>
      <w:numFmt w:val="none"/>
      <w:lvlText w:val="&lt;variant&gt;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727492F"/>
    <w:multiLevelType w:val="hybridMultilevel"/>
    <w:tmpl w:val="B1C4221A"/>
    <w:lvl w:ilvl="0" w:tplc="6384466A">
      <w:start w:val="1"/>
      <w:numFmt w:val="none"/>
      <w:lvlText w:val="&lt;variant&gt;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7355506"/>
    <w:multiLevelType w:val="hybridMultilevel"/>
    <w:tmpl w:val="01B4A85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EAD6034"/>
    <w:multiLevelType w:val="hybridMultilevel"/>
    <w:tmpl w:val="0DC21E60"/>
    <w:lvl w:ilvl="0" w:tplc="6384466A">
      <w:start w:val="1"/>
      <w:numFmt w:val="none"/>
      <w:lvlText w:val="&lt;variant&gt;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37008DB"/>
    <w:multiLevelType w:val="hybridMultilevel"/>
    <w:tmpl w:val="EA323AC4"/>
    <w:lvl w:ilvl="0" w:tplc="6384466A">
      <w:start w:val="1"/>
      <w:numFmt w:val="none"/>
      <w:lvlText w:val="&lt;variant&gt;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37532C4"/>
    <w:multiLevelType w:val="hybridMultilevel"/>
    <w:tmpl w:val="CC88FEBC"/>
    <w:lvl w:ilvl="0" w:tplc="6384466A">
      <w:start w:val="1"/>
      <w:numFmt w:val="none"/>
      <w:lvlText w:val="&lt;variant&gt;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F2F0DD4"/>
    <w:multiLevelType w:val="hybridMultilevel"/>
    <w:tmpl w:val="60A27E8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C33500C"/>
    <w:multiLevelType w:val="hybridMultilevel"/>
    <w:tmpl w:val="474486A4"/>
    <w:lvl w:ilvl="0" w:tplc="6384466A">
      <w:start w:val="1"/>
      <w:numFmt w:val="none"/>
      <w:lvlText w:val="&lt;variant&gt;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7F20530"/>
    <w:multiLevelType w:val="hybridMultilevel"/>
    <w:tmpl w:val="590A273E"/>
    <w:lvl w:ilvl="0" w:tplc="6384466A">
      <w:start w:val="1"/>
      <w:numFmt w:val="none"/>
      <w:lvlText w:val="&lt;variant&gt;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AC970AB"/>
    <w:multiLevelType w:val="hybridMultilevel"/>
    <w:tmpl w:val="596CD81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EB02E4B"/>
    <w:multiLevelType w:val="hybridMultilevel"/>
    <w:tmpl w:val="6EC05152"/>
    <w:lvl w:ilvl="0" w:tplc="6384466A">
      <w:start w:val="1"/>
      <w:numFmt w:val="none"/>
      <w:lvlText w:val="&lt;variant&gt;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4EF3381"/>
    <w:multiLevelType w:val="hybridMultilevel"/>
    <w:tmpl w:val="2E68BA06"/>
    <w:lvl w:ilvl="0" w:tplc="6384466A">
      <w:start w:val="1"/>
      <w:numFmt w:val="none"/>
      <w:lvlText w:val="&lt;variant&gt;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  <w:num w:numId="7">
    <w:abstractNumId w:val="9"/>
  </w:num>
  <w:num w:numId="8">
    <w:abstractNumId w:val="13"/>
  </w:num>
  <w:num w:numId="9">
    <w:abstractNumId w:val="16"/>
  </w:num>
  <w:num w:numId="10">
    <w:abstractNumId w:val="12"/>
  </w:num>
  <w:num w:numId="11">
    <w:abstractNumId w:val="7"/>
  </w:num>
  <w:num w:numId="12">
    <w:abstractNumId w:val="10"/>
  </w:num>
  <w:num w:numId="13">
    <w:abstractNumId w:val="6"/>
  </w:num>
  <w:num w:numId="14">
    <w:abstractNumId w:val="15"/>
  </w:num>
  <w:num w:numId="15">
    <w:abstractNumId w:val="17"/>
  </w:num>
  <w:num w:numId="16">
    <w:abstractNumId w:val="14"/>
  </w:num>
  <w:num w:numId="17">
    <w:abstractNumId w:val="11"/>
  </w:num>
  <w:num w:numId="18">
    <w:abstractNumId w:val="8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35E58"/>
    <w:rsid w:val="001436CB"/>
    <w:rsid w:val="0015074B"/>
    <w:rsid w:val="001633B9"/>
    <w:rsid w:val="00206063"/>
    <w:rsid w:val="00236182"/>
    <w:rsid w:val="00247C23"/>
    <w:rsid w:val="00292152"/>
    <w:rsid w:val="0029639D"/>
    <w:rsid w:val="002A4AA4"/>
    <w:rsid w:val="002B12B0"/>
    <w:rsid w:val="00301971"/>
    <w:rsid w:val="00326F90"/>
    <w:rsid w:val="003E6E16"/>
    <w:rsid w:val="00494E7E"/>
    <w:rsid w:val="00621D63"/>
    <w:rsid w:val="00657B34"/>
    <w:rsid w:val="00710302"/>
    <w:rsid w:val="008E609E"/>
    <w:rsid w:val="00AA1D8D"/>
    <w:rsid w:val="00B07699"/>
    <w:rsid w:val="00B47730"/>
    <w:rsid w:val="00B9742E"/>
    <w:rsid w:val="00BC28D9"/>
    <w:rsid w:val="00CB0664"/>
    <w:rsid w:val="00CE37D2"/>
    <w:rsid w:val="00D13154"/>
    <w:rsid w:val="00D1527F"/>
    <w:rsid w:val="00DD49EA"/>
    <w:rsid w:val="00E453B3"/>
    <w:rsid w:val="00EB1635"/>
    <w:rsid w:val="00FC693F"/>
    <w:rsid w:val="113A5D28"/>
    <w:rsid w:val="11A17C7A"/>
    <w:rsid w:val="176D7B0D"/>
    <w:rsid w:val="68F66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D9F504"/>
  <w14:defaultImageDpi w14:val="300"/>
  <w15:docId w15:val="{2B631A67-2F5B-4C23-965F-EB1BF7E0D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Emphasis"/>
    <w:basedOn w:val="a2"/>
    <w:uiPriority w:val="20"/>
    <w:qFormat/>
    <w:rPr>
      <w:i/>
      <w:iCs/>
    </w:rPr>
  </w:style>
  <w:style w:type="character" w:styleId="a6">
    <w:name w:val="Strong"/>
    <w:basedOn w:val="a2"/>
    <w:uiPriority w:val="22"/>
    <w:qFormat/>
    <w:rPr>
      <w:b/>
      <w:bCs/>
    </w:rPr>
  </w:style>
  <w:style w:type="paragraph" w:styleId="a7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3">
    <w:name w:val="Body Text 2"/>
    <w:basedOn w:val="a1"/>
    <w:link w:val="24"/>
    <w:uiPriority w:val="99"/>
    <w:unhideWhenUsed/>
    <w:qFormat/>
    <w:pPr>
      <w:spacing w:after="120" w:line="480" w:lineRule="auto"/>
    </w:pPr>
  </w:style>
  <w:style w:type="paragraph" w:styleId="a8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3">
    <w:name w:val="List Number 3"/>
    <w:basedOn w:val="a1"/>
    <w:uiPriority w:val="99"/>
    <w:unhideWhenUsed/>
    <w:qFormat/>
    <w:pPr>
      <w:numPr>
        <w:numId w:val="1"/>
      </w:numPr>
      <w:contextualSpacing/>
    </w:pPr>
  </w:style>
  <w:style w:type="paragraph" w:styleId="a9">
    <w:name w:val="header"/>
    <w:basedOn w:val="a1"/>
    <w:link w:val="aa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b">
    <w:name w:val="Body Text"/>
    <w:basedOn w:val="a1"/>
    <w:link w:val="ac"/>
    <w:uiPriority w:val="99"/>
    <w:unhideWhenUsed/>
    <w:qFormat/>
    <w:pPr>
      <w:spacing w:after="120"/>
    </w:pPr>
  </w:style>
  <w:style w:type="paragraph" w:styleId="ad">
    <w:name w:val="macro"/>
    <w:link w:val="ae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a0">
    <w:name w:val="List Bullet"/>
    <w:basedOn w:val="a1"/>
    <w:uiPriority w:val="99"/>
    <w:unhideWhenUsed/>
    <w:qFormat/>
    <w:pPr>
      <w:numPr>
        <w:numId w:val="2"/>
      </w:numPr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3"/>
      </w:numPr>
      <w:contextualSpacing/>
    </w:p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f">
    <w:name w:val="Title"/>
    <w:basedOn w:val="a1"/>
    <w:next w:val="a1"/>
    <w:link w:val="af0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f1">
    <w:name w:val="footer"/>
    <w:basedOn w:val="a1"/>
    <w:link w:val="af2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">
    <w:name w:val="List Number"/>
    <w:basedOn w:val="a1"/>
    <w:uiPriority w:val="99"/>
    <w:unhideWhenUsed/>
    <w:qFormat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6"/>
      </w:numPr>
      <w:contextualSpacing/>
    </w:pPr>
  </w:style>
  <w:style w:type="paragraph" w:styleId="af3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33">
    <w:name w:val="Body Text 3"/>
    <w:basedOn w:val="a1"/>
    <w:link w:val="34"/>
    <w:uiPriority w:val="99"/>
    <w:unhideWhenUsed/>
    <w:qFormat/>
    <w:pPr>
      <w:spacing w:after="120"/>
    </w:pPr>
    <w:rPr>
      <w:sz w:val="16"/>
      <w:szCs w:val="16"/>
    </w:rPr>
  </w:style>
  <w:style w:type="paragraph" w:styleId="af4">
    <w:name w:val="Subtitle"/>
    <w:basedOn w:val="a1"/>
    <w:next w:val="a1"/>
    <w:link w:val="af5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25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5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26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36">
    <w:name w:val="List 3"/>
    <w:basedOn w:val="a1"/>
    <w:uiPriority w:val="99"/>
    <w:unhideWhenUsed/>
    <w:qFormat/>
    <w:pPr>
      <w:ind w:left="1080" w:hanging="360"/>
      <w:contextualSpacing/>
    </w:pPr>
  </w:style>
  <w:style w:type="table" w:styleId="af6">
    <w:name w:val="Table Grid"/>
    <w:basedOn w:val="a3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a">
    <w:name w:val="Верхний колонтитул Знак"/>
    <w:basedOn w:val="a2"/>
    <w:link w:val="a9"/>
    <w:uiPriority w:val="99"/>
    <w:qFormat/>
  </w:style>
  <w:style w:type="character" w:customStyle="1" w:styleId="af2">
    <w:name w:val="Нижний колонтитул Знак"/>
    <w:basedOn w:val="a2"/>
    <w:link w:val="af1"/>
    <w:uiPriority w:val="99"/>
    <w:qFormat/>
  </w:style>
  <w:style w:type="paragraph" w:styleId="af7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10">
    <w:name w:val="Заголовок 1 Знак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0">
    <w:name w:val="Название Знак"/>
    <w:basedOn w:val="a2"/>
    <w:link w:val="af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5">
    <w:name w:val="Подзаголовок Знак"/>
    <w:basedOn w:val="a2"/>
    <w:link w:val="af4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8">
    <w:name w:val="List Paragraph"/>
    <w:basedOn w:val="a1"/>
    <w:uiPriority w:val="34"/>
    <w:qFormat/>
    <w:pPr>
      <w:ind w:left="720"/>
      <w:contextualSpacing/>
    </w:pPr>
  </w:style>
  <w:style w:type="character" w:customStyle="1" w:styleId="ac">
    <w:name w:val="Основной текст Знак"/>
    <w:basedOn w:val="a2"/>
    <w:link w:val="ab"/>
    <w:uiPriority w:val="99"/>
    <w:qFormat/>
  </w:style>
  <w:style w:type="character" w:customStyle="1" w:styleId="24">
    <w:name w:val="Основной текст 2 Знак"/>
    <w:basedOn w:val="a2"/>
    <w:link w:val="23"/>
    <w:uiPriority w:val="99"/>
    <w:qFormat/>
  </w:style>
  <w:style w:type="character" w:customStyle="1" w:styleId="34">
    <w:name w:val="Основной текст 3 Знак"/>
    <w:basedOn w:val="a2"/>
    <w:link w:val="33"/>
    <w:uiPriority w:val="99"/>
    <w:qFormat/>
    <w:rPr>
      <w:sz w:val="16"/>
      <w:szCs w:val="16"/>
    </w:rPr>
  </w:style>
  <w:style w:type="character" w:customStyle="1" w:styleId="ae">
    <w:name w:val="Текст макроса Знак"/>
    <w:basedOn w:val="a2"/>
    <w:link w:val="ad"/>
    <w:uiPriority w:val="99"/>
    <w:qFormat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qFormat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Заголовок 6 Знак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Заголовок 7 Знак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9">
    <w:name w:val="Intense Quote"/>
    <w:basedOn w:val="a1"/>
    <w:next w:val="a1"/>
    <w:link w:val="afa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qFormat/>
    <w:rPr>
      <w:b/>
      <w:bCs/>
      <w:i/>
      <w:iCs/>
      <w:color w:val="4F81BD" w:themeColor="accent1"/>
    </w:rPr>
  </w:style>
  <w:style w:type="character" w:customStyle="1" w:styleId="11">
    <w:name w:val="Слабое выделение1"/>
    <w:basedOn w:val="a2"/>
    <w:uiPriority w:val="19"/>
    <w:qFormat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2"/>
    <w:uiPriority w:val="33"/>
    <w:qFormat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1"/>
    <w:uiPriority w:val="39"/>
    <w:semiHidden/>
    <w:unhideWhenUsed/>
    <w:qFormat/>
    <w:pPr>
      <w:outlineLvl w:val="9"/>
    </w:pPr>
  </w:style>
  <w:style w:type="table" w:styleId="afb">
    <w:name w:val="Light Shading"/>
    <w:basedOn w:val="a3"/>
    <w:uiPriority w:val="60"/>
    <w:qFormat/>
    <w:rPr>
      <w:color w:val="000000" w:themeColor="text1" w:themeShade="BF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qFormat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qFormat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7">
    <w:name w:val="Medium Shading 1"/>
    <w:basedOn w:val="a3"/>
    <w:uiPriority w:val="63"/>
    <w:qFormat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8">
    <w:name w:val="Medium List 1"/>
    <w:basedOn w:val="a3"/>
    <w:uiPriority w:val="65"/>
    <w:qFormat/>
    <w:rPr>
      <w:color w:val="000000" w:themeColor="text1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">
    <w:name w:val="Medium Grid 1"/>
    <w:basedOn w:val="a3"/>
    <w:uiPriority w:val="67"/>
    <w:qFormat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qFormat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9">
    <w:name w:val="P19"/>
    <w:basedOn w:val="a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 KZ" w:eastAsia="Times New Roman KZ" w:hAnsi="Times New Roman KZ" w:cs="Times New Roman KZ"/>
      <w:sz w:val="28"/>
      <w:szCs w:val="20"/>
      <w:lang w:val="ru-RU" w:eastAsia="ko-KR"/>
    </w:rPr>
  </w:style>
  <w:style w:type="paragraph" w:styleId="aff2">
    <w:name w:val="Normal (Web)"/>
    <w:basedOn w:val="a1"/>
    <w:uiPriority w:val="99"/>
    <w:unhideWhenUsed/>
    <w:rsid w:val="008E60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76A4323-C6D5-4ABE-BED3-5689933E6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6439</Words>
  <Characters>36703</Characters>
  <Application>Microsoft Office Word</Application>
  <DocSecurity>0</DocSecurity>
  <Lines>305</Lines>
  <Paragraphs>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User</cp:lastModifiedBy>
  <cp:revision>2</cp:revision>
  <dcterms:created xsi:type="dcterms:W3CDTF">2025-10-17T04:28:00Z</dcterms:created>
  <dcterms:modified xsi:type="dcterms:W3CDTF">2025-10-17T04:28:00Z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AD9A76BA763C42A18E60BE89C006B7EA_13</vt:lpwstr>
  </property>
</Properties>
</file>